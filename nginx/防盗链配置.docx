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防盗链配置</w:t>
      </w:r>
    </w:p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bookmarkStart w:name="ysVK8" w:id="0"/>
      <w:r>
        <w:rPr>
          <w:rFonts w:ascii="宋体" w:hAnsi="Courier New" w:eastAsia="宋体"/>
          <w:color w:val="000000"/>
          <w:sz w:val="20"/>
        </w:rPr>
        <w:t/>
        <w:t>server {</w:t>
        <w:br/>
        <w:t xml:space="preserve">  listen 80;</w:t>
        <w:br/>
        <w:t xml:space="preserve">  server_name localhost;</w:t>
        <w:br/>
        <w:t/>
        <w:br/>
        <w:t xml:space="preserve">  location ~*/(js|images|css){</w:t>
        <w:br/>
        <w:t xml:space="preserve">    valid_referers none 192.168.44.101;</w:t>
        <w:br/>
        <w:t xml:space="preserve">    if($invalid_referer){</w:t>
        <w:br/>
        <w:t xml:space="preserve">      # 返回错误图片</w:t>
        <w:br/>
        <w:t xml:space="preserve">      rewrite ^/ /img/x.png break;</w:t>
        <w:br/>
        <w:t xml:space="preserve">      # return 403;</w:t>
        <w:br/>
        <w:t xml:space="preserve">    }</w:t>
        <w:br/>
        <w:t xml:space="preserve">    root html;</w:t>
        <w:br/>
        <w:t xml:space="preserve">    index index.html index.htm;</w:t>
        <w:br/>
        <w:t xml:space="preserve">  }</w:t>
        <w:br/>
        <w:t/>
        <w:br/>
        <w:t xml:space="preserve">  # 盗链时返回错误页面，和上面403对应</w:t>
        <w:br/>
        <w:t xml:space="preserve">  error_page 403 /403.html;</w:t>
        <w:br/>
        <w:t xml:space="preserve">  location = /403.html {</w:t>
        <w:br/>
        <w:t xml:space="preserve">    root html;</w:t>
        <w:br/>
        <w:t xml:space="preserve">  }</w:t>
        <w:br/>
        <w:t>}</w:t>
        <w:br/>
      </w:r>
    </w:p>
    <w:bookmarkEnd w:id="0"/>
    <w:bookmarkStart w:name="694116230c85a86ded3b05838319939b" w:id="1"/>
    <w:p>
      <w:pPr>
        <w:spacing w:after="50" w:line="360" w:lineRule="auto" w:beforeLines="100"/>
        <w:ind w:left="0"/>
        <w:jc w:val="left"/>
      </w:pPr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https://www.jianshu.com/p/0de3e5faea0d</w:t>
        </w:r>
      </w:hyperlink>
    </w:p>
    <w:bookmarkEnd w:id="1"/>
    <w:bookmarkStart w:name="u7dffae11" w:id="2"/>
    <w:bookmarkEnd w:id="2"/>
    <w:bookmarkStart w:name="ubece0e7d" w:id="3"/>
    <w:bookmarkEnd w:id="3"/>
    <w:bookmarkStart w:name="u92e2b9ff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nginx 高可用？虚拟ip？</w:t>
      </w:r>
    </w:p>
    <w:bookmarkEnd w:id="4"/>
    <w:bookmarkStart w:name="u95fa4862" w:id="5"/>
    <w:bookmarkEnd w:id="5"/>
    <w:bookmarkStart w:name="ue19d526c" w:id="6"/>
    <w:bookmarkEnd w:id="6"/>
    <w:bookmarkStart w:name="u837fe8de" w:id="7"/>
    <w:bookmarkEnd w:id="7"/>
    <w:bookmarkStart w:name="u18e73ea5" w:id="8"/>
    <w:bookmarkEnd w:id="8"/>
    <w:bookmarkStart w:name="ua3f3face" w:id="9"/>
    <w:bookmarkEnd w:id="9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s://www.jianshu.com/p/0de3e5faea0d" TargetMode="External" Type="http://schemas.openxmlformats.org/officeDocument/2006/relationships/hyperlink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