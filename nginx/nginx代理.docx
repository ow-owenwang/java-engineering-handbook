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nginx代理</w:t>
      </w:r>
    </w:p>
    <w:p>
      <w:pPr>
        <w:spacing w:after="50" w:line="360" w:lineRule="auto" w:beforeLines="100"/>
        <w:ind w:left="0"/>
        <w:jc w:val="left"/>
      </w:pPr>
      <w:bookmarkStart w:name="u9fa13067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易混淆：</w:t>
      </w:r>
    </w:p>
    <w:bookmarkEnd w:id="0"/>
    <w:bookmarkStart w:name="MXKEv" w:id="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754"/>
        <w:gridCol w:w="1509"/>
        <w:gridCol w:w="3551"/>
        <w:gridCol w:w="3820"/>
      </w:tblGrid>
      <w:tr>
        <w:trPr>
          <w:trHeight w:val="495" w:hRule="atLeast"/>
        </w:trPr>
        <w:tc>
          <w:tcPr>
            <w:tcW w:w="475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1571ef" w:id="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访问地址</w:t>
            </w:r>
          </w:p>
          <w:bookmarkEnd w:id="2"/>
        </w:tc>
        <w:tc>
          <w:tcPr>
            <w:tcW w:w="15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c16815" w:id="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location配置</w:t>
            </w:r>
          </w:p>
          <w:bookmarkEnd w:id="3"/>
        </w:tc>
        <w:tc>
          <w:tcPr>
            <w:tcW w:w="3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f44b22" w:id="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proxy_pass配置</w:t>
            </w:r>
          </w:p>
          <w:bookmarkEnd w:id="4"/>
        </w:tc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4dc28f" w:id="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实际访问地址</w:t>
            </w:r>
          </w:p>
          <w:bookmarkEnd w:id="5"/>
        </w:tc>
      </w:tr>
      <w:tr>
        <w:trPr>
          <w:trHeight w:val="495" w:hRule="atLeast"/>
        </w:trPr>
        <w:tc>
          <w:tcPr>
            <w:tcW w:w="4754" w:type="dxa"/>
            <w:vMerge w:val="restart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ec0123" w:id="6"/>
          <w:p>
            <w:pPr>
              <w:spacing w:after="50" w:line="360" w:lineRule="auto" w:beforeLines="100"/>
              <w:ind w:left="0"/>
              <w:jc w:val="left"/>
            </w:pPr>
          </w:p>
          <w:bookmarkEnd w:id="6"/>
          <w:bookmarkStart w:name="u509348a6" w:id="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http://localhost:8080/api/user/profile</w:t>
            </w:r>
          </w:p>
          <w:bookmarkEnd w:id="7"/>
        </w:tc>
        <w:tc>
          <w:tcPr>
            <w:tcW w:w="15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ec830a" w:id="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/api/</w:t>
            </w:r>
          </w:p>
          <w:bookmarkEnd w:id="8"/>
        </w:tc>
        <w:tc>
          <w:tcPr>
            <w:tcW w:w="3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26834b" w:id="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http://127.0.0.1:3000/</w:t>
            </w:r>
          </w:p>
          <w:bookmarkEnd w:id="9"/>
        </w:tc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7d863c" w:id="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http://127.0.0.1:3000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  <w:shd w:fill="fbde28"/>
              </w:rPr>
              <w:t>/user/profile</w:t>
            </w:r>
          </w:p>
          <w:bookmarkEnd w:id="10"/>
        </w:tc>
      </w:tr>
      <w:tr>
        <w:trPr>
          <w:trHeight w:val="495" w:hRule="atLeast"/>
        </w:trPr>
        <w:tc>
          <w:tcPr>
            <w:tcW w:w="0" w:type="dxa"/>
            <w:vMerge/>
            <w:tcBorders>
              <w:top w:val="nil"/>
              <w:left w:val="single" w:color="eeeeee" w:sz="8"/>
              <w:bottom w:val="single" w:color="eeeeee" w:sz="8"/>
              <w:right w:val="single" w:color="eeeeee" w:sz="8"/>
            </w:tcBorders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15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c1166a" w:id="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/api</w:t>
            </w:r>
          </w:p>
          <w:bookmarkEnd w:id="11"/>
        </w:tc>
        <w:tc>
          <w:tcPr>
            <w:tcW w:w="3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36140e" w:id="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http://127.0.0.1:3000/</w:t>
            </w:r>
          </w:p>
          <w:bookmarkEnd w:id="12"/>
        </w:tc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6062e8" w:id="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http://127.0.0.1:3000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  <w:shd w:fill="fbde28"/>
              </w:rPr>
              <w:t>//user/profile</w:t>
            </w:r>
          </w:p>
          <w:bookmarkEnd w:id="13"/>
        </w:tc>
      </w:tr>
      <w:tr>
        <w:trPr>
          <w:trHeight w:val="495" w:hRule="atLeast"/>
        </w:trPr>
        <w:tc>
          <w:tcPr>
            <w:tcW w:w="0" w:type="dxa"/>
            <w:vMerge/>
            <w:tcBorders>
              <w:top w:val="nil"/>
              <w:left w:val="single" w:color="eeeeee" w:sz="8"/>
              <w:bottom w:val="single" w:color="eeeeee" w:sz="8"/>
              <w:right w:val="single" w:color="eeeeee" w:sz="8"/>
            </w:tcBorders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15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e9efd6" w:id="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/api/</w:t>
            </w:r>
          </w:p>
          <w:bookmarkEnd w:id="14"/>
        </w:tc>
        <w:tc>
          <w:tcPr>
            <w:tcW w:w="3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6637c18" w:id="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http://127.0.0.1:3000</w:t>
            </w:r>
          </w:p>
          <w:bookmarkEnd w:id="15"/>
        </w:tc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c67adf" w:id="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http://127.0.0.1:3000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  <w:shd w:fill="fbde28"/>
              </w:rPr>
              <w:t>/api/user/profile</w:t>
            </w:r>
          </w:p>
          <w:bookmarkEnd w:id="16"/>
        </w:tc>
      </w:tr>
      <w:tr>
        <w:trPr>
          <w:trHeight w:val="495" w:hRule="atLeast"/>
        </w:trPr>
        <w:tc>
          <w:tcPr>
            <w:tcW w:w="0" w:type="dxa"/>
            <w:vMerge/>
            <w:tcBorders>
              <w:top w:val="nil"/>
              <w:left w:val="single" w:color="eeeeee" w:sz="8"/>
              <w:bottom w:val="single" w:color="eeeeee" w:sz="8"/>
              <w:right w:val="single" w:color="eeeeee" w:sz="8"/>
            </w:tcBorders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15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09e17b" w:id="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/api</w:t>
            </w:r>
          </w:p>
          <w:bookmarkEnd w:id="17"/>
        </w:tc>
        <w:tc>
          <w:tcPr>
            <w:tcW w:w="3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43c56d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http://127.0.0.1:3000</w:t>
            </w:r>
          </w:p>
          <w:bookmarkEnd w:id="18"/>
        </w:tc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babcb1" w:id="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http://127.0.0.1:3000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  <w:shd w:fill="fbde28"/>
              </w:rPr>
              <w:t>/api/user/profile</w:t>
            </w:r>
          </w:p>
          <w:bookmarkEnd w:id="19"/>
        </w:tc>
      </w:tr>
      <w:tr>
        <w:trPr>
          <w:trHeight w:val="555" w:hRule="atLeast"/>
        </w:trPr>
        <w:tc>
          <w:tcPr>
            <w:tcW w:w="0" w:type="dxa"/>
            <w:vMerge/>
            <w:tcBorders>
              <w:top w:val="nil"/>
              <w:left w:val="single" w:color="eeeeee" w:sz="8"/>
              <w:bottom w:val="single" w:color="eeeeee" w:sz="8"/>
              <w:right w:val="single" w:color="eeeeee" w:sz="8"/>
            </w:tcBorders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15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189f38" w:id="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/api/</w:t>
            </w:r>
          </w:p>
          <w:bookmarkEnd w:id="20"/>
        </w:tc>
        <w:tc>
          <w:tcPr>
            <w:tcW w:w="3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190c56f" w:id="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http://127.0.0.1:3000/v1/</w:t>
            </w:r>
          </w:p>
          <w:bookmarkEnd w:id="21"/>
        </w:tc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8d06af8" w:id="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http://127.0.0.1:3000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  <w:shd w:fill="fbde28"/>
              </w:rPr>
              <w:t>/v1/user/profile</w:t>
            </w:r>
          </w:p>
          <w:bookmarkEnd w:id="22"/>
        </w:tc>
      </w:tr>
      <w:tr>
        <w:trPr>
          <w:trHeight w:val="555" w:hRule="atLeast"/>
        </w:trPr>
        <w:tc>
          <w:tcPr>
            <w:tcW w:w="0" w:type="dxa"/>
            <w:vMerge/>
            <w:tcBorders>
              <w:top w:val="nil"/>
              <w:left w:val="single" w:color="eeeeee" w:sz="8"/>
              <w:bottom w:val="single" w:color="eeeeee" w:sz="8"/>
              <w:right w:val="single" w:color="eeeeee" w:sz="8"/>
            </w:tcBorders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15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4f052e8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/api</w:t>
            </w:r>
          </w:p>
          <w:bookmarkEnd w:id="23"/>
        </w:tc>
        <w:tc>
          <w:tcPr>
            <w:tcW w:w="3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6f44a7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http://127.0.0.1:3000/v1/</w:t>
            </w:r>
          </w:p>
          <w:bookmarkEnd w:id="24"/>
        </w:tc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51bf5b" w:id="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http://127.0.0.1:3000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  <w:shd w:fill="fbde28"/>
              </w:rPr>
              <w:t>/v1//user/profile</w:t>
            </w:r>
          </w:p>
          <w:bookmarkEnd w:id="25"/>
        </w:tc>
      </w:tr>
      <w:tr>
        <w:trPr>
          <w:trHeight w:val="555" w:hRule="atLeast"/>
        </w:trPr>
        <w:tc>
          <w:tcPr>
            <w:tcW w:w="0" w:type="dxa"/>
            <w:vMerge/>
            <w:tcBorders>
              <w:top w:val="nil"/>
              <w:left w:val="single" w:color="eeeeee" w:sz="8"/>
              <w:bottom w:val="single" w:color="eeeeee" w:sz="8"/>
              <w:right w:val="single" w:color="eeeeee" w:sz="8"/>
            </w:tcBorders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15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a412899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/api/</w:t>
            </w:r>
          </w:p>
          <w:bookmarkEnd w:id="26"/>
        </w:tc>
        <w:tc>
          <w:tcPr>
            <w:tcW w:w="3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4441b77" w:id="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http://127.0.0.1:3000/v1</w:t>
            </w:r>
          </w:p>
          <w:bookmarkEnd w:id="27"/>
        </w:tc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10b27d" w:id="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http://127.0.0.1:3000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  <w:shd w:fill="fbde28"/>
              </w:rPr>
              <w:t>/v1user/profile</w:t>
            </w:r>
          </w:p>
          <w:bookmarkEnd w:id="28"/>
        </w:tc>
      </w:tr>
      <w:tr>
        <w:trPr>
          <w:trHeight w:val="555" w:hRule="atLeast"/>
        </w:trPr>
        <w:tc>
          <w:tcPr>
            <w:tcW w:w="0" w:type="dxa"/>
            <w:vMerge/>
            <w:tcBorders>
              <w:top w:val="nil"/>
              <w:left w:val="single" w:color="eeeeee" w:sz="8"/>
              <w:bottom w:val="single" w:color="eeeeee" w:sz="8"/>
              <w:right w:val="single" w:color="eeeeee" w:sz="8"/>
            </w:tcBorders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15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10b322" w:id="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/api</w:t>
            </w:r>
          </w:p>
          <w:bookmarkEnd w:id="29"/>
        </w:tc>
        <w:tc>
          <w:tcPr>
            <w:tcW w:w="3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82387ae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http://127.0.0.1:3000/v1</w:t>
            </w:r>
          </w:p>
          <w:bookmarkEnd w:id="30"/>
        </w:tc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20b816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http://127.0.0.1:3000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  <w:shd w:fill="fbde28"/>
              </w:rPr>
              <w:t>/v1/user/profile</w:t>
            </w:r>
          </w:p>
          <w:bookmarkEnd w:id="31"/>
        </w:tc>
      </w:tr>
    </w:tbl>
    <w:bookmarkEnd w:id="1"/>
    <w:bookmarkStart w:name="u1ffc260b" w:id="32"/>
    <w:bookmarkEnd w:id="32"/>
    <w:bookmarkStart w:name="u2a5f5e61" w:id="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代理一个线上的静态页面地址，下面是</w:t>
      </w:r>
    </w:p>
    <w:bookmarkEnd w:id="33"/>
    <w:bookmarkStart w:name="WgDDu" w:id="3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location /online-page/ {</w:t>
        <w:br/>
        <w:t xml:space="preserve">        proxy_pass https://www.windy.com/39.557/116.521?39.549,116.521,14,p:favs;</w:t>
        <w:br/>
        <w:t>}</w:t>
        <w:br/>
        <w:t/>
        <w:br/>
        <w:t/>
        <w:br/>
        <w:t>location /v/ {</w:t>
        <w:br/>
        <w:t xml:space="preserve">        proxy_pass https://www.windy.com/v/;</w:t>
        <w:br/>
        <w:t>}</w:t>
        <w:br/>
        <w:t/>
        <w:br/>
        <w:t/>
        <w:br/>
        <w:t>location /js/ {</w:t>
        <w:br/>
        <w:t xml:space="preserve">        proxy_pass https://www.windy.com/js/;</w:t>
        <w:br/>
        <w:t>}</w:t>
        <w:br/>
        <w:t/>
        <w:br/>
        <w:t>location /img/ {</w:t>
        <w:br/>
        <w:t xml:space="preserve">        proxy_pass https://www.windy.com/img/;</w:t>
        <w:br/>
        <w:t>}</w:t>
        <w:br/>
        <w:t/>
        <w:br/>
      </w:r>
    </w:p>
    <w:bookmarkEnd w:id="3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