
<file path=[Content_Types].xml><?xml version="1.0" encoding="utf-8"?>
<Types xmlns="http://schemas.openxmlformats.org/package/2006/content-types">
  <Default ContentType="application/vnd.openxmlformats-package.relationships+xml" Extension="rels"/>
  <Default ContentType="application/vnd.openxmlformats-officedocument.wordprocessingml.document.main+xml" Extension="xml"/>
  <Override ContentType="application/vnd.openxmlformats-officedocument.extended-properties+xml" PartName="/docProps/app.xml"/>
  <Override ContentType="application/vnd.openxmlformats-package.core-properties+xml" PartName="/docProps/core.xml"/>
  <Override ContentType="image/png" PartName="/word/media/document_image_rId4.png"/>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http://schemas.openxmlformats.org/wordprocessingml/2006/main" xmlns:w15="http://schemas.microsoft.com/office/word/2012/wordml" xmlns:w14="http://schemas.microsoft.com/office/word/2010/wordml" xmlns:r="http://schemas.openxmlformats.org/officeDocument/2006/relationships" xmlns:m="http://schemas.openxmlformats.org/officeDocument/2006/math" xmlns:wp="http://schemas.openxmlformats.org/drawingml/2006/wordprocessingDrawing" xmlns:a="http://schemas.openxmlformats.org/drawingml/2006/main" xmlns:wp14="http://schemas.microsoft.com/office/word/2010/wordprocessingDrawing" xmlns:mc="http://schemas.openxmlformats.org/markup-compatibility/2006"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wps="http://schemas.microsoft.com/office/word/2010/wordprocessingShape"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w:body>
    <!-- Created by docx4j 6.1.2 (Apache licensed) using REFERENCE JAXB in Oracle Java 1.8.0_131 on Linux -->
    <w:p>
      <w:pPr>
        <w:pStyle w:val="Heading1"/>
        <w:spacing w:after="50" w:line="360" w:lineRule="auto" w:beforeLines="100"/>
        <w:ind w:left="0"/>
        <w:jc w:val="left"/>
      </w:pPr>
      <w:r>
        <w:rPr>
          <w:rFonts w:ascii="宋体" w:hAnsi="Times New Roman" w:eastAsia="宋体"/>
        </w:rPr>
        <w:t>Nginx</w:t>
      </w:r>
    </w:p>
    <w:p>
      <w:pPr>
        <w:pStyle w:val="Heading2"/>
        <w:spacing w:after="50" w:line="360" w:lineRule="auto" w:beforeLines="100"/>
        <w:ind w:left="0"/>
        <w:jc w:val="left"/>
      </w:pPr>
      <w:bookmarkStart w:name="ikvO9" w:id="0"/>
      <w:r>
        <w:rPr>
          <w:rFonts w:ascii="宋体" w:hAnsi="Times New Roman" w:eastAsia="宋体"/>
        </w:rPr>
        <w:t>值指令和动作类指令</w:t>
      </w:r>
    </w:p>
    <w:bookmarkEnd w:id="0"/>
    <w:bookmarkStart w:name="u96cbd211" w:id="1"/>
    <w:p>
      <w:pPr>
        <w:spacing w:after="50" w:line="360" w:lineRule="auto" w:beforeLines="100"/>
        <w:ind w:left="0"/>
        <w:jc w:val="left"/>
      </w:pPr>
      <w:r>
        <w:rPr>
          <w:rFonts w:ascii="宋体" w:hAnsi="Times New Roman" w:eastAsia="宋体"/>
          <w:b w:val="false"/>
          <w:i w:val="false"/>
          <w:color w:val="000000"/>
          <w:sz w:val="22"/>
        </w:rPr>
        <w:t xml:space="preserve">这张图讲的是 </w:t>
      </w:r>
      <w:r>
        <w:rPr>
          <w:rFonts w:ascii="宋体" w:hAnsi="Times New Roman" w:eastAsia="宋体"/>
          <w:b/>
          <w:i w:val="false"/>
          <w:color w:val="000000"/>
          <w:sz w:val="22"/>
        </w:rPr>
        <w:t>Nginx 指令的继承（覆盖）规则</w:t>
      </w:r>
      <w:r>
        <w:rPr>
          <w:rFonts w:ascii="宋体" w:hAnsi="Times New Roman" w:eastAsia="宋体"/>
          <w:b w:val="false"/>
          <w:i w:val="false"/>
          <w:color w:val="000000"/>
          <w:sz w:val="22"/>
        </w:rPr>
        <w:t xml:space="preserve">，配合了一个 </w:t>
      </w:r>
      <w:r>
        <w:rPr>
          <w:rFonts w:ascii="宋体" w:hAnsi="Courier New" w:eastAsia="宋体"/>
          <w:b w:val="false"/>
          <w:i w:val="false"/>
          <w:color w:val="000000"/>
          <w:sz w:val="22"/>
        </w:rPr>
        <w:t>server / location</w:t>
      </w:r>
      <w:r>
        <w:rPr>
          <w:rFonts w:ascii="宋体" w:hAnsi="Times New Roman" w:eastAsia="宋体"/>
          <w:b w:val="false"/>
          <w:i w:val="false"/>
          <w:color w:val="000000"/>
          <w:sz w:val="22"/>
        </w:rPr>
        <w:t xml:space="preserve"> 的示例。我们分两部分来说明：</w:t>
      </w:r>
      <w:r>
        <w:rPr>
          <w:rFonts w:ascii="宋体" w:hAnsi="Times New Roman" w:eastAsia="宋体"/>
          <w:b/>
          <w:i w:val="false"/>
          <w:color w:val="000000"/>
          <w:sz w:val="22"/>
        </w:rPr>
        <w:t>文字规则</w:t>
      </w:r>
      <w:r>
        <w:rPr>
          <w:rFonts w:ascii="宋体" w:hAnsi="Times New Roman" w:eastAsia="宋体"/>
          <w:b w:val="false"/>
          <w:i w:val="false"/>
          <w:color w:val="000000"/>
          <w:sz w:val="22"/>
        </w:rPr>
        <w:t xml:space="preserve"> + </w:t>
      </w:r>
      <w:r>
        <w:rPr>
          <w:rFonts w:ascii="宋体" w:hAnsi="Times New Roman" w:eastAsia="宋体"/>
          <w:b/>
          <w:i w:val="false"/>
          <w:color w:val="000000"/>
          <w:sz w:val="22"/>
        </w:rPr>
        <w:t>示例代码实际含义</w:t>
      </w:r>
      <w:r>
        <w:rPr>
          <w:rFonts w:ascii="宋体" w:hAnsi="Times New Roman" w:eastAsia="宋体"/>
          <w:b w:val="false"/>
          <w:i w:val="false"/>
          <w:color w:val="000000"/>
          <w:sz w:val="22"/>
        </w:rPr>
        <w:t>。</w:t>
      </w:r>
    </w:p>
    <w:bookmarkEnd w:id="1"/>
    <w:bookmarkStart w:name="WIhzS" w:id="2"/>
    <w:p>
      <w:pPr>
        <w:spacing w:line="360" w:lineRule="auto" w:beforeLines="100" w:after="50"/>
        <w:ind w:left="0"/>
      </w:pPr>
      <w:r>
        <w:rPr>
          <w:rFonts w:eastAsia="宋体" w:ascii="宋体"/>
        </w:rPr>
        <w:pict>
          <v:rect style="width:0;height:1.5pt" id="_x0000_i1025" o:hr="t" o:hrstd="t" o:hralign="center" stroked="f" fillcolor="#a0a0a0"/>
        </w:pict>
      </w:r>
    </w:p>
    <w:bookmarkEnd w:id="2"/>
    <w:bookmarkStart w:name="JXoF2" w:id="3"/>
    <w:p>
      <w:pPr>
        <w:pStyle w:val="Heading2"/>
        <w:spacing w:after="50" w:line="360" w:lineRule="auto" w:beforeLines="100"/>
        <w:ind w:left="0"/>
        <w:jc w:val="left"/>
      </w:pPr>
      <w:r>
        <w:rPr>
          <w:rFonts w:ascii="宋体" w:hAnsi="Times New Roman" w:eastAsia="宋体"/>
        </w:rPr>
        <w:t>一、图片中的文字内容（识别）</w:t>
      </w:r>
    </w:p>
    <w:bookmarkEnd w:id="3"/>
    <w:bookmarkStart w:name="ua9d0dde4" w:id="4"/>
    <w:p>
      <w:pPr>
        <w:spacing w:after="50" w:line="360" w:lineRule="auto" w:beforeLines="100"/>
        <w:ind w:left="0"/>
        <w:jc w:val="left"/>
      </w:pPr>
      <w:r>
        <w:rPr>
          <w:rFonts w:ascii="宋体" w:hAnsi="Times New Roman" w:eastAsia="宋体"/>
          <w:b w:val="false"/>
          <w:i w:val="false"/>
          <w:color w:val="000000"/>
          <w:sz w:val="22"/>
        </w:rPr>
        <w:t>标题：</w:t>
      </w:r>
      <w:r>
        <w:rPr>
          <w:rFonts w:ascii="宋体" w:hAnsi="Times New Roman" w:eastAsia="宋体"/>
          <w:b/>
          <w:i w:val="false"/>
          <w:color w:val="000000"/>
          <w:sz w:val="22"/>
        </w:rPr>
        <w:t>9.2 值指令继承规则</w:t>
      </w:r>
    </w:p>
    <w:bookmarkEnd w:id="4"/>
    <w:bookmarkStart w:name="u760bec75" w:id="5"/>
    <w:p>
      <w:pPr>
        <w:spacing w:after="50" w:line="360" w:lineRule="auto" w:beforeLines="100"/>
        <w:ind w:left="0"/>
        <w:jc w:val="left"/>
      </w:pPr>
      <w:r>
        <w:rPr>
          <w:rFonts w:ascii="宋体" w:hAnsi="Times New Roman" w:eastAsia="宋体"/>
          <w:b w:val="false"/>
          <w:i w:val="false"/>
          <w:color w:val="000000"/>
          <w:sz w:val="22"/>
        </w:rPr>
        <w:t>要点有两条：</w:t>
      </w:r>
    </w:p>
    <w:bookmarkEnd w:id="5"/>
    <w:bookmarkStart w:name="ue488d67a" w:id="6"/>
    <w:p>
      <w:pPr>
        <w:numPr>
          <w:ilvl w:val="0"/>
          <w:numId w:val="1"/>
        </w:numPr>
        <w:spacing w:after="50" w:line="360" w:lineRule="auto" w:beforeLines="100"/>
        <w:ind w:left="360"/>
        <w:jc w:val="left"/>
      </w:pPr>
      <w:r>
        <w:rPr>
          <w:rFonts w:ascii="宋体" w:hAnsi="Times New Roman" w:eastAsia="宋体"/>
          <w:b/>
          <w:i w:val="false"/>
          <w:color w:val="000000"/>
          <w:sz w:val="22"/>
        </w:rPr>
        <w:t>值指令可以合并，动作类指令不可以合并</w:t>
      </w:r>
    </w:p>
    <w:bookmarkEnd w:id="6"/>
    <w:bookmarkStart w:name="u45e34db6" w:id="7"/>
    <w:p>
      <w:pPr>
        <w:numPr>
          <w:ilvl w:val="0"/>
          <w:numId w:val="1"/>
        </w:numPr>
        <w:spacing w:after="50" w:line="360" w:lineRule="auto" w:beforeLines="100"/>
        <w:ind w:left="360"/>
        <w:jc w:val="left"/>
      </w:pPr>
      <w:r>
        <w:rPr>
          <w:rFonts w:ascii="宋体" w:hAnsi="Times New Roman" w:eastAsia="宋体"/>
          <w:b/>
          <w:i w:val="false"/>
          <w:color w:val="000000"/>
          <w:sz w:val="22"/>
        </w:rPr>
        <w:t>值指令是向上覆盖的</w:t>
      </w:r>
    </w:p>
    <w:bookmarkEnd w:id="7"/>
    <w:bookmarkStart w:name="u827fc523" w:id="8"/>
    <w:p>
      <w:pPr>
        <w:numPr>
          <w:ilvl w:val="1"/>
          <w:numId w:val="2"/>
        </w:numPr>
        <w:spacing w:after="50" w:line="360" w:lineRule="auto" w:beforeLines="100"/>
        <w:ind w:left="720"/>
        <w:jc w:val="left"/>
      </w:pPr>
      <w:r>
        <w:rPr>
          <w:rFonts w:ascii="宋体" w:hAnsi="Times New Roman" w:eastAsia="宋体"/>
          <w:b w:val="false"/>
          <w:i w:val="false"/>
          <w:color w:val="000000"/>
          <w:sz w:val="22"/>
        </w:rPr>
        <w:t>子配置不存在 → 使用父配置块中的指令</w:t>
      </w:r>
    </w:p>
    <w:bookmarkEnd w:id="8"/>
    <w:bookmarkStart w:name="u13b7e179" w:id="9"/>
    <w:p>
      <w:pPr>
        <w:numPr>
          <w:ilvl w:val="1"/>
          <w:numId w:val="2"/>
        </w:numPr>
        <w:spacing w:after="50" w:line="360" w:lineRule="auto" w:beforeLines="100"/>
        <w:ind w:left="720"/>
        <w:jc w:val="left"/>
      </w:pPr>
      <w:r>
        <w:rPr>
          <w:rFonts w:ascii="宋体" w:hAnsi="Times New Roman" w:eastAsia="宋体"/>
          <w:b w:val="false"/>
          <w:i w:val="false"/>
          <w:color w:val="000000"/>
          <w:sz w:val="22"/>
        </w:rPr>
        <w:t>子配置存在 → 覆盖父配置块中的指令</w:t>
      </w:r>
    </w:p>
    <w:bookmarkEnd w:id="9"/>
    <w:bookmarkStart w:name="W28gq" w:id="10"/>
    <w:p>
      <w:pPr>
        <w:spacing w:line="360" w:lineRule="auto" w:beforeLines="100" w:after="50"/>
        <w:ind w:left="0"/>
      </w:pPr>
      <w:r>
        <w:rPr>
          <w:rFonts w:eastAsia="宋体" w:ascii="宋体"/>
        </w:rPr>
        <w:pict>
          <v:rect style="width:0;height:1.5pt" id="_x0000_i1025" o:hr="t" o:hrstd="t" o:hralign="center" stroked="f" fillcolor="#a0a0a0"/>
        </w:pict>
      </w:r>
    </w:p>
    <w:bookmarkEnd w:id="10"/>
    <w:bookmarkStart w:name="neVN7" w:id="11"/>
    <w:p>
      <w:pPr>
        <w:pStyle w:val="Heading2"/>
        <w:spacing w:after="50" w:line="360" w:lineRule="auto" w:beforeLines="100"/>
        <w:ind w:left="0"/>
        <w:jc w:val="left"/>
      </w:pPr>
      <w:r>
        <w:rPr>
          <w:rFonts w:ascii="宋体" w:hAnsi="Times New Roman" w:eastAsia="宋体"/>
        </w:rPr>
        <w:t>二、示例 Nginx 配置（识别）</w:t>
      </w:r>
    </w:p>
    <w:bookmarkEnd w:id="11"/>
    <w:bookmarkStart w:name="P9ObZ" w:id="12"/>
    <w:p>
      <w:pPr>
        <w:pStyle w:val="ne-codeblock"/>
        <w:pBdr>
          <w:top w:val="single" w:sz="4" w:space="1" w:color="404040" w:themeColor="text1"/>
          <w:left w:val="single" w:sz="4" w:space="4" w:color="404040" w:themeColor="text1"/>
          <w:bottom w:val="single" w:sz="4" w:space="1" w:color="404040" w:themeColor="text1"/>
          <w:right w:val="single" w:sz="4" w:space="4" w:color="404040" w:themeColor="text1"/>
        </w:pBdr>
        <w:shd w:color="auto" w:fill="F2F2F2" w:val="clear"/>
        <w:spacing w:after="50" w:line="360" w:lineRule="auto" w:beforeLines="100"/>
        <w:ind w:left="0"/>
        <w:jc w:val="left"/>
      </w:pPr>
      <w:r>
        <w:rPr>
          <w:rFonts w:ascii="宋体" w:hAnsi="Courier New" w:eastAsia="宋体"/>
          <w:color w:val="000000"/>
          <w:sz w:val="20"/>
        </w:rPr>
        <w:t/>
        <w:t>server {</w:t>
        <w:br/>
        <w:t xml:space="preserve">    listen 80;</w:t>
        <w:br/>
        <w:t xml:space="preserve">    root /home/nginx/html;</w:t>
        <w:br/>
        <w:t xml:space="preserve">    access_log logs/access.log main;</w:t>
        <w:br/>
        <w:t/>
        <w:br/>
        <w:t xml:space="preserve">    location /image {</w:t>
        <w:br/>
        <w:t xml:space="preserve">        access_log logs/access.log image;</w:t>
        <w:br/>
        <w:t xml:space="preserve">    }</w:t>
        <w:br/>
        <w:t/>
        <w:br/>
        <w:t xml:space="preserve">    location /video {</w:t>
        <w:br/>
        <w:t xml:space="preserve">    }</w:t>
        <w:br/>
        <w:t>}</w:t>
        <w:br/>
      </w:r>
    </w:p>
    <w:bookmarkEnd w:id="12"/>
    <w:bookmarkStart w:name="heFS2" w:id="13"/>
    <w:p>
      <w:pPr>
        <w:spacing w:line="360" w:lineRule="auto" w:beforeLines="100" w:after="50"/>
        <w:ind w:left="0"/>
      </w:pPr>
      <w:r>
        <w:rPr>
          <w:rFonts w:eastAsia="宋体" w:ascii="宋体"/>
        </w:rPr>
        <w:pict>
          <v:rect style="width:0;height:1.5pt" id="_x0000_i1025" o:hr="t" o:hrstd="t" o:hralign="center" stroked="f" fillcolor="#a0a0a0"/>
        </w:pict>
      </w:r>
    </w:p>
    <w:bookmarkEnd w:id="13"/>
    <w:bookmarkStart w:name="QFwUv" w:id="14"/>
    <w:p>
      <w:pPr>
        <w:pStyle w:val="Heading2"/>
        <w:spacing w:after="50" w:line="360" w:lineRule="auto" w:beforeLines="100"/>
        <w:ind w:left="0"/>
        <w:jc w:val="left"/>
      </w:pPr>
      <w:r>
        <w:rPr>
          <w:rFonts w:ascii="宋体" w:hAnsi="Times New Roman" w:eastAsia="宋体"/>
        </w:rPr>
        <w:t>三、关键概念解释</w:t>
      </w:r>
    </w:p>
    <w:bookmarkEnd w:id="14"/>
    <w:bookmarkStart w:name="r6e5k" w:id="15"/>
    <w:p>
      <w:pPr>
        <w:pStyle w:val="Heading3"/>
        <w:spacing w:after="50" w:line="360" w:lineRule="auto" w:beforeLines="100"/>
        <w:ind w:left="0"/>
        <w:jc w:val="left"/>
      </w:pPr>
      <w:r>
        <w:rPr>
          <w:rFonts w:ascii="宋体" w:hAnsi="Times New Roman" w:eastAsia="宋体"/>
        </w:rPr>
        <w:t>1️⃣</w:t>
      </w:r>
      <w:r>
        <w:rPr>
          <w:rFonts w:ascii="宋体" w:hAnsi="Times New Roman" w:eastAsia="宋体"/>
        </w:rPr>
        <w:t xml:space="preserve"> 什么是「值指令」和「动作类指令」</w:t>
      </w:r>
    </w:p>
    <w:bookmarkEnd w:id="15"/>
    <w:bookmarkStart w:name="WIrVr" w:id="16"/>
    <w:p>
      <w:pPr>
        <w:pStyle w:val="Heading4"/>
        <w:spacing w:after="50" w:line="360" w:lineRule="auto" w:beforeLines="100"/>
        <w:ind w:left="0"/>
        <w:jc w:val="left"/>
      </w:pPr>
      <w:r>
        <w:rPr>
          <w:rFonts w:ascii="宋体" w:hAnsi="Times New Roman" w:eastAsia="宋体"/>
        </w:rPr>
        <w:t>✅</w:t>
      </w:r>
      <w:r>
        <w:rPr>
          <w:rFonts w:ascii="宋体" w:hAnsi="Times New Roman" w:eastAsia="宋体"/>
        </w:rPr>
        <w:t xml:space="preserve"> 值指令（可以继承 / 覆盖）</w:t>
      </w:r>
    </w:p>
    <w:bookmarkEnd w:id="16"/>
    <w:bookmarkStart w:name="u0340ff90" w:id="17"/>
    <w:p>
      <w:pPr>
        <w:spacing w:after="50" w:line="360" w:lineRule="auto" w:beforeLines="100"/>
        <w:ind w:left="0"/>
        <w:jc w:val="left"/>
      </w:pPr>
      <w:r>
        <w:rPr>
          <w:rFonts w:ascii="宋体" w:hAnsi="Times New Roman" w:eastAsia="宋体"/>
          <w:b w:val="false"/>
          <w:i w:val="false"/>
          <w:color w:val="000000"/>
          <w:sz w:val="22"/>
        </w:rPr>
        <w:t>特点：</w:t>
      </w:r>
    </w:p>
    <w:bookmarkEnd w:id="17"/>
    <w:bookmarkStart w:name="ue9103631" w:id="18"/>
    <w:p>
      <w:pPr>
        <w:numPr>
          <w:ilvl w:val="0"/>
          <w:numId w:val="3"/>
        </w:numPr>
        <w:spacing w:after="50" w:line="360" w:lineRule="auto" w:beforeLines="100"/>
        <w:ind w:left="360"/>
        <w:jc w:val="left"/>
      </w:pPr>
      <w:r>
        <w:rPr>
          <w:rFonts w:ascii="宋体" w:hAnsi="Times New Roman" w:eastAsia="宋体"/>
          <w:b w:val="false"/>
          <w:i w:val="false"/>
          <w:color w:val="000000"/>
          <w:sz w:val="22"/>
        </w:rPr>
        <w:t>用来</w:t>
      </w:r>
      <w:r>
        <w:rPr>
          <w:rFonts w:ascii="宋体" w:hAnsi="Times New Roman" w:eastAsia="宋体"/>
          <w:b/>
          <w:i w:val="false"/>
          <w:color w:val="000000"/>
          <w:sz w:val="22"/>
        </w:rPr>
        <w:t>设置某个值</w:t>
      </w:r>
    </w:p>
    <w:bookmarkEnd w:id="18"/>
    <w:bookmarkStart w:name="u09664a9f" w:id="19"/>
    <w:p>
      <w:pPr>
        <w:numPr>
          <w:ilvl w:val="0"/>
          <w:numId w:val="3"/>
        </w:numPr>
        <w:spacing w:after="50" w:line="360" w:lineRule="auto" w:beforeLines="100"/>
        <w:ind w:left="360"/>
        <w:jc w:val="left"/>
      </w:pPr>
      <w:r>
        <w:rPr>
          <w:rFonts w:ascii="宋体" w:hAnsi="Times New Roman" w:eastAsia="宋体"/>
          <w:b w:val="false"/>
          <w:i w:val="false"/>
          <w:color w:val="000000"/>
          <w:sz w:val="22"/>
        </w:rPr>
        <w:t>后面的配置会覆盖前面的</w:t>
      </w:r>
    </w:p>
    <w:bookmarkEnd w:id="19"/>
    <w:bookmarkStart w:name="uc132ec3d" w:id="20"/>
    <w:p>
      <w:pPr>
        <w:spacing w:after="50" w:line="360" w:lineRule="auto" w:beforeLines="100"/>
        <w:ind w:left="0"/>
        <w:jc w:val="left"/>
      </w:pPr>
      <w:r>
        <w:rPr>
          <w:rFonts w:ascii="宋体" w:hAnsi="Times New Roman" w:eastAsia="宋体"/>
          <w:b w:val="false"/>
          <w:i w:val="false"/>
          <w:color w:val="000000"/>
          <w:sz w:val="22"/>
        </w:rPr>
        <w:t>常见例子：</w:t>
      </w:r>
    </w:p>
    <w:bookmarkEnd w:id="20"/>
    <w:bookmarkStart w:name="YmtYE" w:id="21"/>
    <w:p>
      <w:pPr>
        <w:pStyle w:val="ne-codeblock"/>
        <w:pBdr>
          <w:top w:val="single" w:sz="4" w:space="1" w:color="404040" w:themeColor="text1"/>
          <w:left w:val="single" w:sz="4" w:space="4" w:color="404040" w:themeColor="text1"/>
          <w:bottom w:val="single" w:sz="4" w:space="1" w:color="404040" w:themeColor="text1"/>
          <w:right w:val="single" w:sz="4" w:space="4" w:color="404040" w:themeColor="text1"/>
        </w:pBdr>
        <w:shd w:color="auto" w:fill="F2F2F2" w:val="clear"/>
        <w:spacing w:after="50" w:line="360" w:lineRule="auto" w:beforeLines="100"/>
        <w:ind w:left="0"/>
        <w:jc w:val="left"/>
      </w:pPr>
      <w:r>
        <w:rPr>
          <w:rFonts w:ascii="宋体" w:hAnsi="Courier New" w:eastAsia="宋体"/>
          <w:color w:val="000000"/>
          <w:sz w:val="20"/>
        </w:rPr>
        <w:t/>
        <w:t>root</w:t>
        <w:br/>
        <w:t>access_log</w:t>
        <w:br/>
        <w:t>error_log</w:t>
        <w:br/>
        <w:t>client_max_body_size</w:t>
        <w:br/>
      </w:r>
    </w:p>
    <w:bookmarkEnd w:id="21"/>
    <w:bookmarkStart w:name="LFqMg" w:id="22"/>
    <w:p>
      <w:pPr>
        <w:pStyle w:val="Heading4"/>
        <w:spacing w:after="50" w:line="360" w:lineRule="auto" w:beforeLines="100"/>
        <w:ind w:left="0"/>
        <w:jc w:val="left"/>
      </w:pPr>
      <w:r>
        <w:rPr>
          <w:rFonts w:ascii="宋体" w:hAnsi="Times New Roman" w:eastAsia="宋体"/>
        </w:rPr>
        <w:t>❌</w:t>
      </w:r>
      <w:r>
        <w:rPr>
          <w:rFonts w:ascii="宋体" w:hAnsi="Times New Roman" w:eastAsia="宋体"/>
        </w:rPr>
        <w:t xml:space="preserve"> 动作类指令（不能合并）</w:t>
      </w:r>
    </w:p>
    <w:bookmarkEnd w:id="22"/>
    <w:bookmarkStart w:name="u4a653d10" w:id="23"/>
    <w:p>
      <w:pPr>
        <w:spacing w:after="50" w:line="360" w:lineRule="auto" w:beforeLines="100"/>
        <w:ind w:left="0"/>
        <w:jc w:val="left"/>
      </w:pPr>
      <w:r>
        <w:rPr>
          <w:rFonts w:ascii="宋体" w:hAnsi="Times New Roman" w:eastAsia="宋体"/>
          <w:b w:val="false"/>
          <w:i w:val="false"/>
          <w:color w:val="000000"/>
          <w:sz w:val="22"/>
        </w:rPr>
        <w:t>特点：</w:t>
      </w:r>
    </w:p>
    <w:bookmarkEnd w:id="23"/>
    <w:bookmarkStart w:name="ue7f67ee2" w:id="24"/>
    <w:p>
      <w:pPr>
        <w:numPr>
          <w:ilvl w:val="0"/>
          <w:numId w:val="4"/>
        </w:numPr>
        <w:spacing w:after="50" w:line="360" w:lineRule="auto" w:beforeLines="100"/>
        <w:ind w:left="360"/>
        <w:jc w:val="left"/>
      </w:pPr>
      <w:r>
        <w:rPr>
          <w:rFonts w:ascii="宋体" w:hAnsi="Times New Roman" w:eastAsia="宋体"/>
          <w:b w:val="false"/>
          <w:i w:val="false"/>
          <w:color w:val="000000"/>
          <w:sz w:val="22"/>
        </w:rPr>
        <w:t>表示一个</w:t>
      </w:r>
      <w:r>
        <w:rPr>
          <w:rFonts w:ascii="宋体" w:hAnsi="Times New Roman" w:eastAsia="宋体"/>
          <w:b/>
          <w:i w:val="false"/>
          <w:color w:val="000000"/>
          <w:sz w:val="22"/>
        </w:rPr>
        <w:t>行为或动作</w:t>
      </w:r>
    </w:p>
    <w:bookmarkEnd w:id="24"/>
    <w:bookmarkStart w:name="u3e739223" w:id="25"/>
    <w:p>
      <w:pPr>
        <w:numPr>
          <w:ilvl w:val="0"/>
          <w:numId w:val="4"/>
        </w:numPr>
        <w:spacing w:after="50" w:line="360" w:lineRule="auto" w:beforeLines="100"/>
        <w:ind w:left="360"/>
        <w:jc w:val="left"/>
      </w:pPr>
      <w:r>
        <w:rPr>
          <w:rFonts w:ascii="宋体" w:hAnsi="Times New Roman" w:eastAsia="宋体"/>
          <w:b w:val="false"/>
          <w:i w:val="false"/>
          <w:color w:val="000000"/>
          <w:sz w:val="22"/>
        </w:rPr>
        <w:t>多个不会自动叠加</w:t>
      </w:r>
    </w:p>
    <w:bookmarkEnd w:id="25"/>
    <w:bookmarkStart w:name="uf982b185" w:id="26"/>
    <w:p>
      <w:pPr>
        <w:spacing w:after="50" w:line="360" w:lineRule="auto" w:beforeLines="100"/>
        <w:ind w:left="0"/>
        <w:jc w:val="left"/>
      </w:pPr>
      <w:r>
        <w:rPr>
          <w:rFonts w:ascii="宋体" w:hAnsi="Times New Roman" w:eastAsia="宋体"/>
          <w:b w:val="false"/>
          <w:i w:val="false"/>
          <w:color w:val="000000"/>
          <w:sz w:val="22"/>
        </w:rPr>
        <w:t>常见例子：</w:t>
      </w:r>
    </w:p>
    <w:bookmarkEnd w:id="26"/>
    <w:bookmarkStart w:name="vUQO8" w:id="27"/>
    <w:p>
      <w:pPr>
        <w:pStyle w:val="ne-codeblock"/>
        <w:pBdr>
          <w:top w:val="single" w:sz="4" w:space="1" w:color="404040" w:themeColor="text1"/>
          <w:left w:val="single" w:sz="4" w:space="4" w:color="404040" w:themeColor="text1"/>
          <w:bottom w:val="single" w:sz="4" w:space="1" w:color="404040" w:themeColor="text1"/>
          <w:right w:val="single" w:sz="4" w:space="4" w:color="404040" w:themeColor="text1"/>
        </w:pBdr>
        <w:shd w:color="auto" w:fill="F2F2F2" w:val="clear"/>
        <w:spacing w:after="50" w:line="360" w:lineRule="auto" w:beforeLines="100"/>
        <w:ind w:left="0"/>
        <w:jc w:val="left"/>
      </w:pPr>
      <w:r>
        <w:rPr>
          <w:rFonts w:ascii="宋体" w:hAnsi="Courier New" w:eastAsia="宋体"/>
          <w:color w:val="000000"/>
          <w:sz w:val="20"/>
        </w:rPr>
        <w:t/>
        <w:t>rewrite</w:t>
        <w:br/>
        <w:t>proxy_pass</w:t>
        <w:br/>
        <w:t>return</w:t>
        <w:br/>
      </w:r>
    </w:p>
    <w:bookmarkEnd w:id="27"/>
    <w:bookmarkStart w:name="t02af" w:id="28"/>
    <w:p>
      <w:pPr>
        <w:spacing w:line="360" w:lineRule="auto" w:beforeLines="100" w:after="50"/>
        <w:ind w:left="0"/>
      </w:pPr>
      <w:r>
        <w:rPr>
          <w:rFonts w:eastAsia="宋体" w:ascii="宋体"/>
        </w:rPr>
        <w:pict>
          <v:rect style="width:0;height:1.5pt" id="_x0000_i1025" o:hr="t" o:hrstd="t" o:hralign="center" stroked="f" fillcolor="#a0a0a0"/>
        </w:pict>
      </w:r>
    </w:p>
    <w:bookmarkEnd w:id="28"/>
    <w:bookmarkStart w:name="YCaPz" w:id="29"/>
    <w:p>
      <w:pPr>
        <w:pStyle w:val="Heading3"/>
        <w:spacing w:after="50" w:line="360" w:lineRule="auto" w:beforeLines="100"/>
        <w:ind w:left="0"/>
        <w:jc w:val="left"/>
      </w:pPr>
      <w:r>
        <w:rPr>
          <w:rFonts w:ascii="宋体" w:hAnsi="Times New Roman" w:eastAsia="宋体"/>
        </w:rPr>
        <w:t>2️⃣</w:t>
      </w:r>
      <w:r>
        <w:rPr>
          <w:rFonts w:ascii="宋体" w:hAnsi="Times New Roman" w:eastAsia="宋体"/>
        </w:rPr>
        <w:t xml:space="preserve"> “向上覆盖”是什么意思？</w:t>
      </w:r>
    </w:p>
    <w:bookmarkEnd w:id="29"/>
    <w:bookmarkStart w:name="udfe5981e" w:id="30"/>
    <w:p>
      <w:pPr>
        <w:spacing w:after="50" w:line="360" w:lineRule="auto" w:beforeLines="100"/>
        <w:ind w:left="0"/>
        <w:jc w:val="left"/>
      </w:pPr>
      <w:r>
        <w:rPr>
          <w:rFonts w:ascii="宋体" w:hAnsi="Times New Roman" w:eastAsia="宋体"/>
          <w:b/>
          <w:i w:val="false"/>
          <w:color w:val="000000"/>
          <w:sz w:val="22"/>
        </w:rPr>
        <w:t>子级配置（location） &gt; 父级配置（server）</w:t>
      </w:r>
    </w:p>
    <w:bookmarkEnd w:id="30"/>
    <w:bookmarkStart w:name="u8f267275" w:id="31"/>
    <w:p>
      <w:pPr>
        <w:spacing w:after="50" w:line="360" w:lineRule="auto" w:beforeLines="100"/>
        <w:ind w:left="0"/>
        <w:jc w:val="left"/>
      </w:pPr>
      <w:r>
        <w:rPr>
          <w:rFonts w:ascii="宋体" w:hAnsi="Times New Roman" w:eastAsia="宋体"/>
          <w:b w:val="false"/>
          <w:i w:val="false"/>
          <w:color w:val="000000"/>
          <w:sz w:val="22"/>
        </w:rPr>
        <w:t>规则是：</w:t>
      </w:r>
    </w:p>
    <w:bookmarkEnd w:id="31"/>
    <w:bookmarkStart w:name="A8bga" w:id="32"/>
    <w:tbl>
      <w:tblPr>
        <w:tblW w:w="0" w:type="auto"/>
        <w:tblCellSpacing w:w="0" w:type="auto"/>
        <w:tblInd w:w="115" w:type="dxa"/>
        <w:tblBorders>
          <w:top w:val="single" w:color="cccccc" w:sz="8"/>
          <w:left w:val="single" w:color="cccccc" w:sz="8"/>
          <w:bottom w:val="single" w:color="cccccc" w:sz="8"/>
          <w:right w:val="single" w:color="cccccc" w:sz="8"/>
          <w:insideH w:val="none"/>
          <w:insideV w:val="none"/>
        </w:tblBorders>
      </w:tblPr>
      <w:tblGrid>
        <w:gridCol w:w="6817"/>
        <w:gridCol w:w="6817"/>
      </w:tblGrid>
      <w:tr>
        <w:trPr>
          <w:trHeight w:val="495" w:hRule="atLeast"/>
        </w:trPr>
        <w:tc>
          <w:tcPr>
            <w:tcW w:w="6817"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359c47e5" w:id="33"/>
          <w:p>
            <w:pPr>
              <w:spacing w:after="50" w:line="360" w:lineRule="auto" w:beforeLines="100"/>
              <w:ind w:left="0"/>
              <w:jc w:val="left"/>
            </w:pPr>
            <w:r>
              <w:rPr>
                <w:rFonts w:ascii="宋体" w:hAnsi="Times New Roman" w:eastAsia="宋体"/>
                <w:b w:val="false"/>
                <w:i w:val="false"/>
                <w:color w:val="000000"/>
                <w:sz w:val="22"/>
              </w:rPr>
              <w:t>情况</w:t>
            </w:r>
          </w:p>
          <w:bookmarkEnd w:id="33"/>
        </w:tc>
        <w:tc>
          <w:tcPr>
            <w:tcW w:w="6817"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f6231e8c" w:id="34"/>
          <w:p>
            <w:pPr>
              <w:spacing w:after="50" w:line="360" w:lineRule="auto" w:beforeLines="100"/>
              <w:ind w:left="0"/>
              <w:jc w:val="left"/>
            </w:pPr>
            <w:r>
              <w:rPr>
                <w:rFonts w:ascii="宋体" w:hAnsi="Times New Roman" w:eastAsia="宋体"/>
                <w:b w:val="false"/>
                <w:i w:val="false"/>
                <w:color w:val="000000"/>
                <w:sz w:val="22"/>
              </w:rPr>
              <w:t>结果</w:t>
            </w:r>
          </w:p>
          <w:bookmarkEnd w:id="34"/>
        </w:tc>
      </w:tr>
      <w:tr>
        <w:trPr>
          <w:trHeight w:val="495" w:hRule="atLeast"/>
        </w:trPr>
        <w:tc>
          <w:tcPr>
            <w:tcW w:w="6817"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2e29243d" w:id="35"/>
          <w:p>
            <w:pPr>
              <w:spacing w:after="50" w:line="360" w:lineRule="auto" w:beforeLines="100"/>
              <w:ind w:left="0"/>
              <w:jc w:val="left"/>
            </w:pPr>
            <w:r>
              <w:rPr>
                <w:rFonts w:ascii="宋体" w:hAnsi="Times New Roman" w:eastAsia="宋体"/>
                <w:b w:val="false"/>
                <w:i w:val="false"/>
                <w:color w:val="000000"/>
                <w:sz w:val="22"/>
              </w:rPr>
              <w:t>子配置没写</w:t>
            </w:r>
          </w:p>
          <w:bookmarkEnd w:id="35"/>
        </w:tc>
        <w:tc>
          <w:tcPr>
            <w:tcW w:w="6817"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3eeb572a" w:id="36"/>
          <w:p>
            <w:pPr>
              <w:spacing w:after="50" w:line="360" w:lineRule="auto" w:beforeLines="100"/>
              <w:ind w:left="0"/>
              <w:jc w:val="left"/>
            </w:pPr>
            <w:r>
              <w:rPr>
                <w:rFonts w:ascii="宋体" w:hAnsi="Times New Roman" w:eastAsia="宋体"/>
                <w:b w:val="false"/>
                <w:i w:val="false"/>
                <w:color w:val="000000"/>
                <w:sz w:val="22"/>
              </w:rPr>
              <w:t>使用父配置</w:t>
            </w:r>
          </w:p>
          <w:bookmarkEnd w:id="36"/>
        </w:tc>
      </w:tr>
      <w:tr>
        <w:trPr>
          <w:trHeight w:val="495" w:hRule="atLeast"/>
        </w:trPr>
        <w:tc>
          <w:tcPr>
            <w:tcW w:w="6817"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aa7d90b9" w:id="37"/>
          <w:p>
            <w:pPr>
              <w:spacing w:after="50" w:line="360" w:lineRule="auto" w:beforeLines="100"/>
              <w:ind w:left="0"/>
              <w:jc w:val="left"/>
            </w:pPr>
            <w:r>
              <w:rPr>
                <w:rFonts w:ascii="宋体" w:hAnsi="Times New Roman" w:eastAsia="宋体"/>
                <w:b w:val="false"/>
                <w:i w:val="false"/>
                <w:color w:val="000000"/>
                <w:sz w:val="22"/>
              </w:rPr>
              <w:t>子配置写了</w:t>
            </w:r>
          </w:p>
          <w:bookmarkEnd w:id="37"/>
        </w:tc>
        <w:tc>
          <w:tcPr>
            <w:tcW w:w="6817"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6e0b6bec" w:id="38"/>
          <w:p>
            <w:pPr>
              <w:spacing w:after="50" w:line="360" w:lineRule="auto" w:beforeLines="100"/>
              <w:ind w:left="0"/>
              <w:jc w:val="left"/>
            </w:pPr>
            <w:r>
              <w:rPr>
                <w:rFonts w:ascii="宋体" w:hAnsi="Times New Roman" w:eastAsia="宋体"/>
                <w:b w:val="false"/>
                <w:i w:val="false"/>
                <w:color w:val="000000"/>
                <w:sz w:val="22"/>
              </w:rPr>
              <w:t>覆盖父配置</w:t>
            </w:r>
          </w:p>
          <w:bookmarkEnd w:id="38"/>
        </w:tc>
      </w:tr>
    </w:tbl>
    <w:bookmarkEnd w:id="32"/>
    <w:bookmarkStart w:name="XARgJ" w:id="39"/>
    <w:p>
      <w:pPr>
        <w:spacing w:line="360" w:lineRule="auto" w:beforeLines="100" w:after="50"/>
        <w:ind w:left="0"/>
      </w:pPr>
      <w:r>
        <w:rPr>
          <w:rFonts w:eastAsia="宋体" w:ascii="宋体"/>
        </w:rPr>
        <w:pict>
          <v:rect style="width:0;height:1.5pt" id="_x0000_i1025" o:hr="t" o:hrstd="t" o:hralign="center" stroked="f" fillcolor="#a0a0a0"/>
        </w:pict>
      </w:r>
    </w:p>
    <w:bookmarkEnd w:id="39"/>
    <w:bookmarkStart w:name="J1ppT" w:id="40"/>
    <w:p>
      <w:pPr>
        <w:pStyle w:val="Heading2"/>
        <w:spacing w:after="50" w:line="360" w:lineRule="auto" w:beforeLines="100"/>
        <w:ind w:left="0"/>
        <w:jc w:val="left"/>
      </w:pPr>
      <w:r>
        <w:rPr>
          <w:rFonts w:ascii="宋体" w:hAnsi="Times New Roman" w:eastAsia="宋体"/>
        </w:rPr>
        <w:t>四、结合示例逐行解释</w:t>
      </w:r>
    </w:p>
    <w:bookmarkEnd w:id="40"/>
    <w:bookmarkStart w:name="y2Egv" w:id="41"/>
    <w:p>
      <w:pPr>
        <w:pStyle w:val="Heading3"/>
        <w:spacing w:after="50" w:line="360" w:lineRule="auto" w:beforeLines="100"/>
        <w:ind w:left="0"/>
        <w:jc w:val="left"/>
      </w:pPr>
      <w:r>
        <w:rPr>
          <w:rFonts w:ascii="宋体" w:hAnsi="Times New Roman" w:eastAsia="宋体"/>
        </w:rPr>
        <w:t>🔹</w:t>
      </w:r>
      <w:r>
        <w:rPr>
          <w:rFonts w:ascii="宋体" w:hAnsi="Times New Roman" w:eastAsia="宋体"/>
        </w:rPr>
        <w:t xml:space="preserve"> server 级别</w:t>
      </w:r>
    </w:p>
    <w:bookmarkEnd w:id="41"/>
    <w:bookmarkStart w:name="QjIke" w:id="42"/>
    <w:p>
      <w:pPr>
        <w:pStyle w:val="ne-codeblock"/>
        <w:pBdr>
          <w:top w:val="single" w:sz="4" w:space="1" w:color="404040" w:themeColor="text1"/>
          <w:left w:val="single" w:sz="4" w:space="4" w:color="404040" w:themeColor="text1"/>
          <w:bottom w:val="single" w:sz="4" w:space="1" w:color="404040" w:themeColor="text1"/>
          <w:right w:val="single" w:sz="4" w:space="4" w:color="404040" w:themeColor="text1"/>
        </w:pBdr>
        <w:shd w:color="auto" w:fill="F2F2F2" w:val="clear"/>
        <w:spacing w:after="50" w:line="360" w:lineRule="auto" w:beforeLines="100"/>
        <w:ind w:left="0"/>
        <w:jc w:val="left"/>
      </w:pPr>
      <w:r>
        <w:rPr>
          <w:rFonts w:ascii="宋体" w:hAnsi="Courier New" w:eastAsia="宋体"/>
          <w:color w:val="000000"/>
          <w:sz w:val="20"/>
        </w:rPr>
        <w:t/>
        <w:t>access_log logs/access.log main;</w:t>
        <w:br/>
      </w:r>
    </w:p>
    <w:bookmarkEnd w:id="42"/>
    <w:bookmarkStart w:name="uf3fa73af" w:id="43"/>
    <w:p>
      <w:pPr>
        <w:spacing w:after="50" w:line="360" w:lineRule="auto" w:beforeLines="100"/>
        <w:ind w:left="0"/>
        <w:jc w:val="left"/>
      </w:pPr>
      <w:r>
        <w:rPr>
          <w:rFonts w:ascii="宋体" w:hAnsi="Times New Roman" w:eastAsia="宋体"/>
          <w:b w:val="false"/>
          <w:i w:val="false"/>
          <w:color w:val="000000"/>
          <w:sz w:val="22"/>
        </w:rPr>
        <w:t>意思是：</w:t>
      </w:r>
    </w:p>
    <w:bookmarkEnd w:id="43"/>
    <w:p>
      <w:pPr>
        <w:pBdr>
          <w:left w:val="single" w:color="b0b0b0" w:sz="16" w:space="38"/>
        </w:pBdr>
        <w:spacing w:after="50" w:line="360" w:lineRule="auto" w:beforeLines="100"/>
        <w:ind w:left="0"/>
        <w:jc w:val="left"/>
      </w:pPr>
      <w:bookmarkStart w:name="u5f0cda09" w:id="44"/>
      <w:r>
        <w:rPr>
          <w:rFonts w:ascii="宋体" w:hAnsi="Times New Roman" w:eastAsia="宋体"/>
          <w:b/>
          <w:i w:val="false"/>
          <w:color w:val="808080"/>
          <w:sz w:val="22"/>
        </w:rPr>
        <w:t>默认情况下</w:t>
      </w:r>
      <w:r>
        <w:rPr>
          <w:rFonts w:ascii="宋体" w:hAnsi="Times New Roman" w:eastAsia="宋体"/>
          <w:b w:val="false"/>
          <w:i w:val="false"/>
          <w:color w:val="808080"/>
          <w:sz w:val="22"/>
        </w:rPr>
        <w:t>，这个 server 下的所有请求，访问日志写入</w:t>
      </w:r>
      <w:r>
        <w:rPr>
          <w:rFonts w:ascii="宋体" w:hAnsi="Courier New" w:eastAsia="宋体"/>
          <w:b w:val="false"/>
          <w:i w:val="false"/>
          <w:color w:val="808080"/>
          <w:sz w:val="22"/>
        </w:rPr>
        <w:t>logs/access.log</w:t>
      </w:r>
      <w:r>
        <w:rPr>
          <w:rFonts w:ascii="宋体" w:hAnsi="Times New Roman" w:eastAsia="宋体"/>
          <w:b w:val="false"/>
          <w:i w:val="false"/>
          <w:color w:val="808080"/>
          <w:sz w:val="22"/>
        </w:rPr>
        <w:t xml:space="preserve">，使用 </w:t>
      </w:r>
      <w:r>
        <w:rPr>
          <w:rFonts w:ascii="宋体" w:hAnsi="Courier New" w:eastAsia="宋体"/>
          <w:b w:val="false"/>
          <w:i w:val="false"/>
          <w:color w:val="808080"/>
          <w:sz w:val="22"/>
        </w:rPr>
        <w:t>main</w:t>
      </w:r>
      <w:r>
        <w:rPr>
          <w:rFonts w:ascii="宋体" w:hAnsi="Times New Roman" w:eastAsia="宋体"/>
          <w:b w:val="false"/>
          <w:i w:val="false"/>
          <w:color w:val="808080"/>
          <w:sz w:val="22"/>
        </w:rPr>
        <w:t xml:space="preserve"> 日志格式。</w:t>
      </w:r>
    </w:p>
    <w:bookmarkEnd w:id="44"/>
    <w:bookmarkStart w:name="D9vGE" w:id="45"/>
    <w:p>
      <w:pPr>
        <w:spacing w:line="360" w:lineRule="auto" w:beforeLines="100" w:after="50"/>
        <w:ind w:left="0"/>
      </w:pPr>
      <w:r>
        <w:rPr>
          <w:rFonts w:eastAsia="宋体" w:ascii="宋体"/>
        </w:rPr>
        <w:pict>
          <v:rect style="width:0;height:1.5pt" id="_x0000_i1025" o:hr="t" o:hrstd="t" o:hralign="center" stroked="f" fillcolor="#a0a0a0"/>
        </w:pict>
      </w:r>
    </w:p>
    <w:bookmarkEnd w:id="45"/>
    <w:bookmarkStart w:name="YMu9F" w:id="46"/>
    <w:p>
      <w:pPr>
        <w:pStyle w:val="Heading3"/>
        <w:spacing w:after="50" w:line="360" w:lineRule="auto" w:beforeLines="100"/>
        <w:ind w:left="0"/>
        <w:jc w:val="left"/>
      </w:pPr>
      <w:r>
        <w:rPr>
          <w:rFonts w:ascii="宋体" w:hAnsi="Times New Roman" w:eastAsia="宋体"/>
        </w:rPr>
        <w:t>🔹</w:t>
      </w:r>
      <w:r>
        <w:rPr>
          <w:rFonts w:ascii="宋体" w:hAnsi="Times New Roman" w:eastAsia="宋体"/>
        </w:rPr>
        <w:t xml:space="preserve"> location /image</w:t>
      </w:r>
    </w:p>
    <w:bookmarkEnd w:id="46"/>
    <w:bookmarkStart w:name="zWZ9j" w:id="47"/>
    <w:p>
      <w:pPr>
        <w:pStyle w:val="ne-codeblock"/>
        <w:pBdr>
          <w:top w:val="single" w:sz="4" w:space="1" w:color="404040" w:themeColor="text1"/>
          <w:left w:val="single" w:sz="4" w:space="4" w:color="404040" w:themeColor="text1"/>
          <w:bottom w:val="single" w:sz="4" w:space="1" w:color="404040" w:themeColor="text1"/>
          <w:right w:val="single" w:sz="4" w:space="4" w:color="404040" w:themeColor="text1"/>
        </w:pBdr>
        <w:shd w:color="auto" w:fill="F2F2F2" w:val="clear"/>
        <w:spacing w:after="50" w:line="360" w:lineRule="auto" w:beforeLines="100"/>
        <w:ind w:left="0"/>
        <w:jc w:val="left"/>
      </w:pPr>
      <w:r>
        <w:rPr>
          <w:rFonts w:ascii="宋体" w:hAnsi="Courier New" w:eastAsia="宋体"/>
          <w:color w:val="000000"/>
          <w:sz w:val="20"/>
        </w:rPr>
        <w:t/>
        <w:t>location /image {</w:t>
        <w:br/>
        <w:t xml:space="preserve">    access_log logs/access.log image;</w:t>
        <w:br/>
        <w:t>}</w:t>
        <w:br/>
      </w:r>
    </w:p>
    <w:bookmarkEnd w:id="47"/>
    <w:bookmarkStart w:name="ub1ca57eb" w:id="48"/>
    <w:p>
      <w:pPr>
        <w:numPr>
          <w:ilvl w:val="0"/>
          <w:numId w:val="5"/>
        </w:numPr>
        <w:spacing w:after="50" w:line="360" w:lineRule="auto" w:beforeLines="100"/>
        <w:ind w:left="360"/>
        <w:jc w:val="left"/>
      </w:pPr>
      <w:r>
        <w:rPr>
          <w:rFonts w:ascii="宋体" w:hAnsi="Times New Roman" w:eastAsia="宋体"/>
          <w:b w:val="false"/>
          <w:i w:val="false"/>
          <w:color w:val="000000"/>
          <w:sz w:val="22"/>
        </w:rPr>
        <w:t xml:space="preserve">这里 </w:t>
      </w:r>
      <w:r>
        <w:rPr>
          <w:rFonts w:ascii="宋体" w:hAnsi="Times New Roman" w:eastAsia="宋体"/>
          <w:b/>
          <w:i w:val="false"/>
          <w:color w:val="000000"/>
          <w:sz w:val="22"/>
        </w:rPr>
        <w:t>重新定义了 access_log</w:t>
      </w:r>
    </w:p>
    <w:bookmarkEnd w:id="48"/>
    <w:bookmarkStart w:name="ub122b273" w:id="49"/>
    <w:p>
      <w:pPr>
        <w:numPr>
          <w:ilvl w:val="0"/>
          <w:numId w:val="5"/>
        </w:numPr>
        <w:spacing w:after="50" w:line="360" w:lineRule="auto" w:beforeLines="100"/>
        <w:ind w:left="360"/>
        <w:jc w:val="left"/>
      </w:pPr>
      <w:r>
        <w:rPr>
          <w:rFonts w:ascii="宋体" w:hAnsi="Times New Roman" w:eastAsia="宋体"/>
          <w:b w:val="false"/>
          <w:i w:val="false"/>
          <w:color w:val="000000"/>
          <w:sz w:val="22"/>
        </w:rPr>
        <w:t>属于</w:t>
      </w:r>
      <w:r>
        <w:rPr>
          <w:rFonts w:ascii="宋体" w:hAnsi="Times New Roman" w:eastAsia="宋体"/>
          <w:b/>
          <w:i w:val="false"/>
          <w:color w:val="000000"/>
          <w:sz w:val="22"/>
        </w:rPr>
        <w:t>值指令</w:t>
      </w:r>
    </w:p>
    <w:bookmarkEnd w:id="49"/>
    <w:bookmarkStart w:name="uc7a5953f" w:id="50"/>
    <w:p>
      <w:pPr>
        <w:numPr>
          <w:ilvl w:val="0"/>
          <w:numId w:val="5"/>
        </w:numPr>
        <w:spacing w:after="50" w:line="360" w:lineRule="auto" w:beforeLines="100"/>
        <w:ind w:left="360"/>
        <w:jc w:val="left"/>
      </w:pPr>
      <w:r>
        <w:rPr>
          <w:rFonts w:ascii="宋体" w:hAnsi="Times New Roman" w:eastAsia="宋体"/>
          <w:b w:val="false"/>
          <w:i w:val="false"/>
          <w:color w:val="000000"/>
          <w:sz w:val="22"/>
        </w:rPr>
        <w:t xml:space="preserve">会 </w:t>
      </w:r>
      <w:r>
        <w:rPr>
          <w:rFonts w:ascii="宋体" w:hAnsi="Times New Roman" w:eastAsia="宋体"/>
          <w:b/>
          <w:i w:val="false"/>
          <w:color w:val="000000"/>
          <w:sz w:val="22"/>
        </w:rPr>
        <w:t>覆盖 server 里的 access_log</w:t>
      </w:r>
    </w:p>
    <w:bookmarkEnd w:id="50"/>
    <w:bookmarkStart w:name="u9d782566" w:id="51"/>
    <w:p>
      <w:pPr>
        <w:spacing w:after="50" w:line="360" w:lineRule="auto" w:beforeLines="100"/>
        <w:ind w:left="0"/>
        <w:jc w:val="left"/>
      </w:pPr>
      <w:r>
        <w:rPr>
          <w:rFonts w:ascii="宋体" w:hAnsi="Times New Roman" w:eastAsia="宋体"/>
          <w:b w:val="false"/>
          <w:i w:val="false"/>
          <w:color w:val="000000"/>
          <w:sz w:val="22"/>
        </w:rPr>
        <w:t>📌</w:t>
      </w:r>
      <w:r>
        <w:rPr>
          <w:rFonts w:ascii="宋体" w:hAnsi="Times New Roman" w:eastAsia="宋体"/>
          <w:b w:val="false"/>
          <w:i w:val="false"/>
          <w:color w:val="000000"/>
          <w:sz w:val="22"/>
        </w:rPr>
        <w:t xml:space="preserve"> 实际效果：</w:t>
      </w:r>
    </w:p>
    <w:bookmarkEnd w:id="51"/>
    <w:bookmarkStart w:name="ucd492372" w:id="52"/>
    <w:p>
      <w:pPr>
        <w:numPr>
          <w:ilvl w:val="0"/>
          <w:numId w:val="6"/>
        </w:numPr>
        <w:spacing w:after="50" w:line="360" w:lineRule="auto" w:beforeLines="100"/>
        <w:ind w:left="360"/>
        <w:jc w:val="left"/>
      </w:pPr>
      <w:r>
        <w:rPr>
          <w:rFonts w:ascii="宋体" w:hAnsi="Courier New" w:eastAsia="宋体"/>
          <w:b w:val="false"/>
          <w:i w:val="false"/>
          <w:color w:val="000000"/>
          <w:sz w:val="22"/>
        </w:rPr>
        <w:t>/image/*</w:t>
      </w:r>
      <w:r>
        <w:rPr>
          <w:rFonts w:ascii="宋体" w:hAnsi="Times New Roman" w:eastAsia="宋体"/>
          <w:b w:val="false"/>
          <w:i w:val="false"/>
          <w:color w:val="000000"/>
          <w:sz w:val="22"/>
        </w:rPr>
        <w:t xml:space="preserve"> 请求</w:t>
      </w:r>
    </w:p>
    <w:bookmarkEnd w:id="52"/>
    <w:bookmarkStart w:name="uc932e7ba" w:id="53"/>
    <w:p>
      <w:pPr>
        <w:numPr>
          <w:ilvl w:val="1"/>
          <w:numId w:val="7"/>
        </w:numPr>
        <w:spacing w:after="50" w:line="360" w:lineRule="auto" w:beforeLines="100"/>
        <w:ind w:left="720"/>
        <w:jc w:val="left"/>
      </w:pPr>
      <w:r>
        <w:rPr>
          <w:rFonts w:ascii="宋体" w:hAnsi="Times New Roman" w:eastAsia="宋体"/>
          <w:b w:val="false"/>
          <w:i w:val="false"/>
          <w:color w:val="000000"/>
          <w:sz w:val="22"/>
        </w:rPr>
        <w:t xml:space="preserve">使用 </w:t>
      </w:r>
      <w:r>
        <w:rPr>
          <w:rFonts w:ascii="宋体" w:hAnsi="Courier New" w:eastAsia="宋体"/>
          <w:b w:val="false"/>
          <w:i w:val="false"/>
          <w:color w:val="000000"/>
          <w:sz w:val="22"/>
        </w:rPr>
        <w:t>logs/access.log</w:t>
      </w:r>
    </w:p>
    <w:bookmarkEnd w:id="53"/>
    <w:bookmarkStart w:name="u49b8463b" w:id="54"/>
    <w:p>
      <w:pPr>
        <w:numPr>
          <w:ilvl w:val="1"/>
          <w:numId w:val="7"/>
        </w:numPr>
        <w:spacing w:after="50" w:line="360" w:lineRule="auto" w:beforeLines="100"/>
        <w:ind w:left="720"/>
        <w:jc w:val="left"/>
      </w:pPr>
      <w:r>
        <w:rPr>
          <w:rFonts w:ascii="宋体" w:hAnsi="Times New Roman" w:eastAsia="宋体"/>
          <w:b w:val="false"/>
          <w:i w:val="false"/>
          <w:color w:val="000000"/>
          <w:sz w:val="22"/>
        </w:rPr>
        <w:t xml:space="preserve">日志格式是 </w:t>
      </w:r>
      <w:r>
        <w:rPr>
          <w:rFonts w:ascii="宋体" w:hAnsi="Courier New" w:eastAsia="宋体"/>
          <w:b w:val="false"/>
          <w:i w:val="false"/>
          <w:color w:val="000000"/>
          <w:sz w:val="22"/>
        </w:rPr>
        <w:t>image</w:t>
      </w:r>
    </w:p>
    <w:bookmarkEnd w:id="54"/>
    <w:bookmarkStart w:name="u5708f3de" w:id="55"/>
    <w:p>
      <w:pPr>
        <w:numPr>
          <w:ilvl w:val="0"/>
          <w:numId w:val="8"/>
        </w:numPr>
        <w:spacing w:after="50" w:line="360" w:lineRule="auto" w:beforeLines="100"/>
        <w:ind w:left="360"/>
        <w:jc w:val="left"/>
      </w:pPr>
      <w:r>
        <w:rPr>
          <w:rFonts w:ascii="宋体" w:hAnsi="Times New Roman" w:eastAsia="宋体"/>
          <w:b/>
          <w:i w:val="false"/>
          <w:color w:val="000000"/>
          <w:sz w:val="22"/>
        </w:rPr>
        <w:t xml:space="preserve">不会使用 </w:t>
      </w:r>
      <w:r>
        <w:rPr>
          <w:rFonts w:ascii="宋体" w:hAnsi="Courier New" w:eastAsia="宋体"/>
          <w:b w:val="false"/>
          <w:i w:val="false"/>
          <w:color w:val="000000"/>
          <w:sz w:val="22"/>
        </w:rPr>
        <w:t>main</w:t>
      </w:r>
      <w:r>
        <w:rPr>
          <w:rFonts w:ascii="宋体" w:hAnsi="Times New Roman" w:eastAsia="宋体"/>
          <w:b/>
          <w:i w:val="false"/>
          <w:color w:val="000000"/>
          <w:sz w:val="22"/>
        </w:rPr>
        <w:t xml:space="preserve"> 格式</w:t>
      </w:r>
    </w:p>
    <w:bookmarkEnd w:id="55"/>
    <w:bookmarkStart w:name="KlE4F" w:id="56"/>
    <w:p>
      <w:pPr>
        <w:spacing w:line="360" w:lineRule="auto" w:beforeLines="100" w:after="50"/>
        <w:ind w:left="0"/>
      </w:pPr>
      <w:r>
        <w:rPr>
          <w:rFonts w:eastAsia="宋体" w:ascii="宋体"/>
        </w:rPr>
        <w:pict>
          <v:rect style="width:0;height:1.5pt" id="_x0000_i1025" o:hr="t" o:hrstd="t" o:hralign="center" stroked="f" fillcolor="#a0a0a0"/>
        </w:pict>
      </w:r>
    </w:p>
    <w:bookmarkEnd w:id="56"/>
    <w:bookmarkStart w:name="oQMZQ" w:id="57"/>
    <w:p>
      <w:pPr>
        <w:pStyle w:val="Heading3"/>
        <w:spacing w:after="50" w:line="360" w:lineRule="auto" w:beforeLines="100"/>
        <w:ind w:left="0"/>
        <w:jc w:val="left"/>
      </w:pPr>
      <w:r>
        <w:rPr>
          <w:rFonts w:ascii="宋体" w:hAnsi="Times New Roman" w:eastAsia="宋体"/>
        </w:rPr>
        <w:t>🔹</w:t>
      </w:r>
      <w:r>
        <w:rPr>
          <w:rFonts w:ascii="宋体" w:hAnsi="Times New Roman" w:eastAsia="宋体"/>
        </w:rPr>
        <w:t xml:space="preserve"> location /video</w:t>
      </w:r>
    </w:p>
    <w:bookmarkEnd w:id="57"/>
    <w:bookmarkStart w:name="vMaQr" w:id="58"/>
    <w:p>
      <w:pPr>
        <w:pStyle w:val="ne-codeblock"/>
        <w:pBdr>
          <w:top w:val="single" w:sz="4" w:space="1" w:color="404040" w:themeColor="text1"/>
          <w:left w:val="single" w:sz="4" w:space="4" w:color="404040" w:themeColor="text1"/>
          <w:bottom w:val="single" w:sz="4" w:space="1" w:color="404040" w:themeColor="text1"/>
          <w:right w:val="single" w:sz="4" w:space="4" w:color="404040" w:themeColor="text1"/>
        </w:pBdr>
        <w:shd w:color="auto" w:fill="F2F2F2" w:val="clear"/>
        <w:spacing w:after="50" w:line="360" w:lineRule="auto" w:beforeLines="100"/>
        <w:ind w:left="0"/>
        <w:jc w:val="left"/>
      </w:pPr>
      <w:r>
        <w:rPr>
          <w:rFonts w:ascii="宋体" w:hAnsi="Courier New" w:eastAsia="宋体"/>
          <w:color w:val="000000"/>
          <w:sz w:val="20"/>
        </w:rPr>
        <w:t/>
        <w:t>location /video {</w:t>
        <w:br/>
        <w:t>}</w:t>
        <w:br/>
      </w:r>
    </w:p>
    <w:bookmarkEnd w:id="58"/>
    <w:bookmarkStart w:name="uca656516" w:id="59"/>
    <w:p>
      <w:pPr>
        <w:numPr>
          <w:ilvl w:val="0"/>
          <w:numId w:val="9"/>
        </w:numPr>
        <w:spacing w:after="50" w:line="360" w:lineRule="auto" w:beforeLines="100"/>
        <w:ind w:left="360"/>
        <w:jc w:val="left"/>
      </w:pPr>
      <w:r>
        <w:rPr>
          <w:rFonts w:ascii="宋体" w:hAnsi="Times New Roman" w:eastAsia="宋体"/>
          <w:b w:val="false"/>
          <w:i w:val="false"/>
          <w:color w:val="000000"/>
          <w:sz w:val="22"/>
        </w:rPr>
        <w:t xml:space="preserve">这里 </w:t>
      </w:r>
      <w:r>
        <w:rPr>
          <w:rFonts w:ascii="宋体" w:hAnsi="Times New Roman" w:eastAsia="宋体"/>
          <w:b/>
          <w:i w:val="false"/>
          <w:color w:val="000000"/>
          <w:sz w:val="22"/>
        </w:rPr>
        <w:t>没有定义 access_log</w:t>
      </w:r>
    </w:p>
    <w:bookmarkEnd w:id="59"/>
    <w:bookmarkStart w:name="ud0c200ce" w:id="60"/>
    <w:p>
      <w:pPr>
        <w:numPr>
          <w:ilvl w:val="0"/>
          <w:numId w:val="9"/>
        </w:numPr>
        <w:spacing w:after="50" w:line="360" w:lineRule="auto" w:beforeLines="100"/>
        <w:ind w:left="360"/>
        <w:jc w:val="left"/>
      </w:pPr>
      <w:r>
        <w:rPr>
          <w:rFonts w:ascii="宋体" w:hAnsi="Times New Roman" w:eastAsia="宋体"/>
          <w:b w:val="false"/>
          <w:i w:val="false"/>
          <w:color w:val="000000"/>
          <w:sz w:val="22"/>
        </w:rPr>
        <w:t xml:space="preserve">所以 </w:t>
      </w:r>
      <w:r>
        <w:rPr>
          <w:rFonts w:ascii="宋体" w:hAnsi="Times New Roman" w:eastAsia="宋体"/>
          <w:b/>
          <w:i w:val="false"/>
          <w:color w:val="000000"/>
          <w:sz w:val="22"/>
        </w:rPr>
        <w:t>继承 server 中的 access_log</w:t>
      </w:r>
    </w:p>
    <w:bookmarkEnd w:id="60"/>
    <w:bookmarkStart w:name="u941daa8a" w:id="61"/>
    <w:p>
      <w:pPr>
        <w:spacing w:after="50" w:line="360" w:lineRule="auto" w:beforeLines="100"/>
        <w:ind w:left="0"/>
        <w:jc w:val="left"/>
      </w:pPr>
      <w:r>
        <w:rPr>
          <w:rFonts w:ascii="宋体" w:hAnsi="Times New Roman" w:eastAsia="宋体"/>
          <w:b w:val="false"/>
          <w:i w:val="false"/>
          <w:color w:val="000000"/>
          <w:sz w:val="22"/>
        </w:rPr>
        <w:t>📌</w:t>
      </w:r>
      <w:r>
        <w:rPr>
          <w:rFonts w:ascii="宋体" w:hAnsi="Times New Roman" w:eastAsia="宋体"/>
          <w:b w:val="false"/>
          <w:i w:val="false"/>
          <w:color w:val="000000"/>
          <w:sz w:val="22"/>
        </w:rPr>
        <w:t xml:space="preserve"> 实际效果：</w:t>
      </w:r>
    </w:p>
    <w:bookmarkEnd w:id="61"/>
    <w:bookmarkStart w:name="u5ae4c0f7" w:id="62"/>
    <w:p>
      <w:pPr>
        <w:numPr>
          <w:ilvl w:val="0"/>
          <w:numId w:val="10"/>
        </w:numPr>
        <w:spacing w:after="50" w:line="360" w:lineRule="auto" w:beforeLines="100"/>
        <w:ind w:left="360"/>
        <w:jc w:val="left"/>
      </w:pPr>
      <w:r>
        <w:rPr>
          <w:rFonts w:ascii="宋体" w:hAnsi="Courier New" w:eastAsia="宋体"/>
          <w:b w:val="false"/>
          <w:i w:val="false"/>
          <w:color w:val="000000"/>
          <w:sz w:val="22"/>
        </w:rPr>
        <w:t>/video/*</w:t>
      </w:r>
      <w:r>
        <w:rPr>
          <w:rFonts w:ascii="宋体" w:hAnsi="Times New Roman" w:eastAsia="宋体"/>
          <w:b w:val="false"/>
          <w:i w:val="false"/>
          <w:color w:val="000000"/>
          <w:sz w:val="22"/>
        </w:rPr>
        <w:t xml:space="preserve"> 请求</w:t>
      </w:r>
    </w:p>
    <w:bookmarkEnd w:id="62"/>
    <w:bookmarkStart w:name="u72be33fa" w:id="63"/>
    <w:p>
      <w:pPr>
        <w:numPr>
          <w:ilvl w:val="1"/>
          <w:numId w:val="11"/>
        </w:numPr>
        <w:spacing w:after="50" w:line="360" w:lineRule="auto" w:beforeLines="100"/>
        <w:ind w:left="720"/>
        <w:jc w:val="left"/>
      </w:pPr>
      <w:r>
        <w:rPr>
          <w:rFonts w:ascii="宋体" w:hAnsi="Times New Roman" w:eastAsia="宋体"/>
          <w:b w:val="false"/>
          <w:i w:val="false"/>
          <w:color w:val="000000"/>
          <w:sz w:val="22"/>
        </w:rPr>
        <w:t xml:space="preserve">使用 </w:t>
      </w:r>
      <w:r>
        <w:rPr>
          <w:rFonts w:ascii="宋体" w:hAnsi="Courier New" w:eastAsia="宋体"/>
          <w:b w:val="false"/>
          <w:i w:val="false"/>
          <w:color w:val="000000"/>
          <w:sz w:val="22"/>
        </w:rPr>
        <w:t>logs/access.log</w:t>
      </w:r>
    </w:p>
    <w:bookmarkEnd w:id="63"/>
    <w:bookmarkStart w:name="u342eb156" w:id="64"/>
    <w:p>
      <w:pPr>
        <w:numPr>
          <w:ilvl w:val="1"/>
          <w:numId w:val="11"/>
        </w:numPr>
        <w:spacing w:after="50" w:line="360" w:lineRule="auto" w:beforeLines="100"/>
        <w:ind w:left="720"/>
        <w:jc w:val="left"/>
      </w:pPr>
      <w:r>
        <w:rPr>
          <w:rFonts w:ascii="宋体" w:hAnsi="Times New Roman" w:eastAsia="宋体"/>
          <w:b w:val="false"/>
          <w:i w:val="false"/>
          <w:color w:val="000000"/>
          <w:sz w:val="22"/>
        </w:rPr>
        <w:t xml:space="preserve">日志格式是 </w:t>
      </w:r>
      <w:r>
        <w:rPr>
          <w:rFonts w:ascii="宋体" w:hAnsi="Courier New" w:eastAsia="宋体"/>
          <w:b w:val="false"/>
          <w:i w:val="false"/>
          <w:color w:val="000000"/>
          <w:sz w:val="22"/>
        </w:rPr>
        <w:t>main</w:t>
      </w:r>
    </w:p>
    <w:bookmarkEnd w:id="64"/>
    <w:bookmarkStart w:name="D3khs" w:id="65"/>
    <w:p>
      <w:pPr>
        <w:spacing w:line="360" w:lineRule="auto" w:beforeLines="100" w:after="50"/>
        <w:ind w:left="0"/>
      </w:pPr>
      <w:r>
        <w:rPr>
          <w:rFonts w:eastAsia="宋体" w:ascii="宋体"/>
        </w:rPr>
        <w:pict>
          <v:rect style="width:0;height:1.5pt" id="_x0000_i1025" o:hr="t" o:hrstd="t" o:hralign="center" stroked="f" fillcolor="#a0a0a0"/>
        </w:pict>
      </w:r>
    </w:p>
    <w:bookmarkEnd w:id="65"/>
    <w:bookmarkStart w:name="eiqjp" w:id="66"/>
    <w:p>
      <w:pPr>
        <w:pStyle w:val="Heading2"/>
        <w:spacing w:after="50" w:line="360" w:lineRule="auto" w:beforeLines="100"/>
        <w:ind w:left="0"/>
        <w:jc w:val="left"/>
      </w:pPr>
      <w:r>
        <w:rPr>
          <w:rFonts w:ascii="宋体" w:hAnsi="Times New Roman" w:eastAsia="宋体"/>
        </w:rPr>
        <w:t>五、最终行为总结（非常重要）</w:t>
      </w:r>
    </w:p>
    <w:bookmarkEnd w:id="66"/>
    <w:bookmarkStart w:name="CjZKW" w:id="67"/>
    <w:tbl>
      <w:tblPr>
        <w:tblW w:w="0" w:type="auto"/>
        <w:tblCellSpacing w:w="0" w:type="auto"/>
        <w:tblInd w:w="115" w:type="dxa"/>
        <w:tblBorders>
          <w:top w:val="single" w:color="cccccc" w:sz="8"/>
          <w:left w:val="single" w:color="cccccc" w:sz="8"/>
          <w:bottom w:val="single" w:color="cccccc" w:sz="8"/>
          <w:right w:val="single" w:color="cccccc" w:sz="8"/>
          <w:insideH w:val="none"/>
          <w:insideV w:val="none"/>
        </w:tblBorders>
      </w:tblPr>
      <w:tblGrid>
        <w:gridCol w:w="6784"/>
        <w:gridCol w:w="6850"/>
      </w:tblGrid>
      <w:tr>
        <w:trPr>
          <w:trHeight w:val="495" w:hRule="atLeast"/>
        </w:trPr>
        <w:tc>
          <w:tcPr>
            <w:tcW w:w="6784"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c5c54105" w:id="68"/>
          <w:p>
            <w:pPr>
              <w:spacing w:after="50" w:line="360" w:lineRule="auto" w:beforeLines="100"/>
              <w:ind w:left="0"/>
              <w:jc w:val="left"/>
            </w:pPr>
            <w:r>
              <w:rPr>
                <w:rFonts w:ascii="宋体" w:hAnsi="Times New Roman" w:eastAsia="宋体"/>
                <w:b w:val="false"/>
                <w:i w:val="false"/>
                <w:color w:val="000000"/>
                <w:sz w:val="22"/>
              </w:rPr>
              <w:t>请求路径</w:t>
            </w:r>
          </w:p>
          <w:bookmarkEnd w:id="68"/>
        </w:tc>
        <w:tc>
          <w:tcPr>
            <w:tcW w:w="6850"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ddce8cc9" w:id="69"/>
          <w:p>
            <w:pPr>
              <w:spacing w:after="50" w:line="360" w:lineRule="auto" w:beforeLines="100"/>
              <w:ind w:left="0"/>
              <w:jc w:val="left"/>
            </w:pPr>
            <w:r>
              <w:rPr>
                <w:rFonts w:ascii="宋体" w:hAnsi="Times New Roman" w:eastAsia="宋体"/>
                <w:b w:val="false"/>
                <w:i w:val="false"/>
                <w:color w:val="000000"/>
                <w:sz w:val="22"/>
              </w:rPr>
              <w:t>access_log 配置</w:t>
            </w:r>
          </w:p>
          <w:bookmarkEnd w:id="69"/>
        </w:tc>
      </w:tr>
      <w:tr>
        <w:trPr>
          <w:trHeight w:val="495" w:hRule="atLeast"/>
        </w:trPr>
        <w:tc>
          <w:tcPr>
            <w:tcW w:w="6784"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2f6e3617" w:id="70"/>
          <w:p>
            <w:pPr>
              <w:spacing w:after="50" w:line="360" w:lineRule="auto" w:beforeLines="100"/>
              <w:ind w:left="0"/>
              <w:jc w:val="left"/>
            </w:pPr>
            <w:r>
              <w:rPr>
                <w:rFonts w:ascii="宋体" w:hAnsi="Courier New" w:eastAsia="宋体"/>
                <w:b w:val="false"/>
                <w:i w:val="false"/>
                <w:color w:val="000000"/>
                <w:sz w:val="22"/>
              </w:rPr>
              <w:t>/image/a.png</w:t>
            </w:r>
          </w:p>
          <w:bookmarkEnd w:id="70"/>
        </w:tc>
        <w:tc>
          <w:tcPr>
            <w:tcW w:w="6850"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fcddd452" w:id="71"/>
          <w:p>
            <w:pPr>
              <w:spacing w:after="50" w:line="360" w:lineRule="auto" w:beforeLines="100"/>
              <w:ind w:left="0"/>
              <w:jc w:val="left"/>
            </w:pPr>
            <w:r>
              <w:rPr>
                <w:rFonts w:ascii="宋体" w:hAnsi="Courier New" w:eastAsia="宋体"/>
                <w:b w:val="false"/>
                <w:i w:val="false"/>
                <w:color w:val="000000"/>
                <w:sz w:val="22"/>
              </w:rPr>
              <w:t>logs/access.log image</w:t>
            </w:r>
          </w:p>
          <w:bookmarkEnd w:id="71"/>
        </w:tc>
      </w:tr>
      <w:tr>
        <w:trPr>
          <w:trHeight w:val="495" w:hRule="atLeast"/>
        </w:trPr>
        <w:tc>
          <w:tcPr>
            <w:tcW w:w="6784"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76efeaba" w:id="72"/>
          <w:p>
            <w:pPr>
              <w:spacing w:after="50" w:line="360" w:lineRule="auto" w:beforeLines="100"/>
              <w:ind w:left="0"/>
              <w:jc w:val="left"/>
            </w:pPr>
            <w:r>
              <w:rPr>
                <w:rFonts w:ascii="宋体" w:hAnsi="Courier New" w:eastAsia="宋体"/>
                <w:b w:val="false"/>
                <w:i w:val="false"/>
                <w:color w:val="000000"/>
                <w:sz w:val="22"/>
              </w:rPr>
              <w:t>/video/a.mp4</w:t>
            </w:r>
          </w:p>
          <w:bookmarkEnd w:id="72"/>
        </w:tc>
        <w:tc>
          <w:tcPr>
            <w:tcW w:w="6850"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c013189a" w:id="73"/>
          <w:p>
            <w:pPr>
              <w:spacing w:after="50" w:line="360" w:lineRule="auto" w:beforeLines="100"/>
              <w:ind w:left="0"/>
              <w:jc w:val="left"/>
            </w:pPr>
            <w:r>
              <w:rPr>
                <w:rFonts w:ascii="宋体" w:hAnsi="Courier New" w:eastAsia="宋体"/>
                <w:b w:val="false"/>
                <w:i w:val="false"/>
                <w:color w:val="000000"/>
                <w:sz w:val="22"/>
              </w:rPr>
              <w:t>logs/access.log main</w:t>
            </w:r>
          </w:p>
          <w:bookmarkEnd w:id="73"/>
        </w:tc>
      </w:tr>
      <w:tr>
        <w:trPr>
          <w:trHeight w:val="495" w:hRule="atLeast"/>
        </w:trPr>
        <w:tc>
          <w:tcPr>
            <w:tcW w:w="6784"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d46ac535" w:id="74"/>
          <w:p>
            <w:pPr>
              <w:spacing w:after="50" w:line="360" w:lineRule="auto" w:beforeLines="100"/>
              <w:ind w:left="0"/>
              <w:jc w:val="left"/>
            </w:pPr>
            <w:r>
              <w:rPr>
                <w:rFonts w:ascii="宋体" w:hAnsi="Courier New" w:eastAsia="宋体"/>
                <w:b w:val="false"/>
                <w:i w:val="false"/>
                <w:color w:val="000000"/>
                <w:sz w:val="22"/>
              </w:rPr>
              <w:t>/index.html</w:t>
            </w:r>
          </w:p>
          <w:bookmarkEnd w:id="74"/>
        </w:tc>
        <w:tc>
          <w:tcPr>
            <w:tcW w:w="6850"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859311f5" w:id="75"/>
          <w:p>
            <w:pPr>
              <w:spacing w:after="50" w:line="360" w:lineRule="auto" w:beforeLines="100"/>
              <w:ind w:left="0"/>
              <w:jc w:val="left"/>
            </w:pPr>
            <w:r>
              <w:rPr>
                <w:rFonts w:ascii="宋体" w:hAnsi="Courier New" w:eastAsia="宋体"/>
                <w:b w:val="false"/>
                <w:i w:val="false"/>
                <w:color w:val="000000"/>
                <w:sz w:val="22"/>
              </w:rPr>
              <w:t>logs/access.log main</w:t>
            </w:r>
          </w:p>
          <w:bookmarkEnd w:id="75"/>
        </w:tc>
      </w:tr>
    </w:tbl>
    <w:bookmarkEnd w:id="67"/>
    <w:bookmarkStart w:name="u6997a86d" w:id="76"/>
    <w:bookmarkEnd w:id="76"/>
    <w:bookmarkStart w:name="ube6f85b0" w:id="77"/>
    <w:bookmarkEnd w:id="77"/>
    <w:bookmarkStart w:name="u5cac9f6d" w:id="78"/>
    <w:bookmarkEnd w:id="78"/>
    <w:bookmarkStart w:name="u6eb24576" w:id="79"/>
    <w:bookmarkEnd w:id="79"/>
    <w:bookmarkStart w:name="u60483442" w:id="80"/>
    <w:bookmarkEnd w:id="80"/>
    <w:bookmarkStart w:name="uc36278e5" w:id="81"/>
    <w:bookmarkEnd w:id="81"/>
    <w:bookmarkStart w:name="ue21a26ee" w:id="82"/>
    <w:p>
      <w:pPr>
        <w:spacing w:after="50" w:line="360" w:lineRule="auto" w:beforeLines="100"/>
        <w:ind w:left="0"/>
        <w:jc w:val="left"/>
      </w:pPr>
      <w:r>
        <w:rPr>
          <w:rFonts w:ascii="宋体" w:hAnsi="Times New Roman" w:eastAsia="宋体"/>
          <w:b w:val="false"/>
          <w:i w:val="false"/>
          <w:color w:val="000000"/>
          <w:sz w:val="22"/>
        </w:rPr>
        <w:t>stub_status作用</w:t>
      </w:r>
    </w:p>
    <w:bookmarkEnd w:id="82"/>
    <w:bookmarkStart w:name="ua5d097ef" w:id="83"/>
    <w:bookmarkEnd w:id="83"/>
    <w:bookmarkStart w:name="ub4425e3c" w:id="84"/>
    <w:bookmarkEnd w:id="84"/>
    <w:bookmarkStart w:name="RFv0b" w:id="85"/>
    <w:p>
      <w:pPr>
        <w:pStyle w:val="ne-codeblock"/>
        <w:pBdr>
          <w:top w:val="single" w:sz="4" w:space="1" w:color="404040" w:themeColor="text1"/>
          <w:left w:val="single" w:sz="4" w:space="4" w:color="404040" w:themeColor="text1"/>
          <w:bottom w:val="single" w:sz="4" w:space="1" w:color="404040" w:themeColor="text1"/>
          <w:right w:val="single" w:sz="4" w:space="4" w:color="404040" w:themeColor="text1"/>
        </w:pBdr>
        <w:shd w:color="auto" w:fill="F2F2F2" w:val="clear"/>
        <w:spacing w:after="50" w:line="360" w:lineRule="auto" w:beforeLines="100"/>
        <w:ind w:left="0"/>
        <w:jc w:val="left"/>
      </w:pPr>
      <w:r>
        <w:rPr>
          <w:rFonts w:ascii="宋体" w:hAnsi="Courier New" w:eastAsia="宋体"/>
          <w:color w:val="000000"/>
          <w:sz w:val="20"/>
        </w:rPr>
        <w:t/>
        <w:t>location ^~ /mock/ {</w:t>
        <w:br/>
        <w:t xml:space="preserve">  root /var/www/mock;</w:t>
        <w:br/>
        <w:t xml:space="preserve">  error_page 405 =200 $uri;</w:t>
        <w:br/>
        <w:t>}</w:t>
        <w:br/>
      </w:r>
    </w:p>
    <w:bookmarkEnd w:id="85"/>
    <w:bookmarkStart w:name="u89e37355" w:id="86"/>
    <w:p>
      <w:pPr>
        <w:spacing w:after="50" w:line="360" w:lineRule="auto" w:beforeLines="100"/>
        <w:ind w:left="0"/>
        <w:jc w:val="left"/>
      </w:pPr>
      <w:r>
        <w:rPr>
          <w:rFonts w:ascii="宋体" w:hAnsi="Times New Roman" w:eastAsia="宋体"/>
          <w:b w:val="false"/>
          <w:i w:val="false"/>
          <w:color w:val="000000"/>
          <w:sz w:val="22"/>
        </w:rPr>
        <w:t>Nginx 支持多种类型的 URI 匹配方式，包括：</w:t>
      </w:r>
    </w:p>
    <w:bookmarkEnd w:id="86"/>
    <w:bookmarkStart w:name="u34304304" w:id="87"/>
    <w:p>
      <w:pPr>
        <w:spacing w:after="50" w:line="360" w:lineRule="auto" w:beforeLines="100"/>
        <w:ind w:left="0"/>
        <w:jc w:val="left"/>
      </w:pPr>
      <w:r>
        <w:rPr>
          <w:rFonts w:ascii="宋体" w:hAnsi="Times New Roman" w:eastAsia="宋体"/>
          <w:b w:val="false"/>
          <w:i w:val="false"/>
          <w:color w:val="000000"/>
          <w:sz w:val="22"/>
        </w:rPr>
        <w:t>精确匹配 (=): 完全匹配指定的 URI。</w:t>
      </w:r>
    </w:p>
    <w:bookmarkEnd w:id="87"/>
    <w:bookmarkStart w:name="u83713aeb" w:id="88"/>
    <w:p>
      <w:pPr>
        <w:spacing w:after="50" w:line="360" w:lineRule="auto" w:beforeLines="100"/>
        <w:ind w:left="0"/>
        <w:jc w:val="left"/>
      </w:pPr>
      <w:r>
        <w:rPr>
          <w:rFonts w:ascii="宋体" w:hAnsi="Times New Roman" w:eastAsia="宋体"/>
          <w:b w:val="false"/>
          <w:i w:val="false"/>
          <w:color w:val="000000"/>
          <w:sz w:val="22"/>
        </w:rPr>
        <w:t>前缀匹配 (^~): 匹配以指定路径开头的请求，并且如果匹配成功，不再继续检查其他位置块。</w:t>
      </w:r>
    </w:p>
    <w:bookmarkEnd w:id="88"/>
    <w:bookmarkStart w:name="u8b6dcfb9" w:id="89"/>
    <w:p>
      <w:pPr>
        <w:spacing w:after="50" w:line="360" w:lineRule="auto" w:beforeLines="100"/>
        <w:ind w:left="0"/>
        <w:jc w:val="left"/>
      </w:pPr>
      <w:r>
        <w:rPr>
          <w:rFonts w:ascii="宋体" w:hAnsi="Times New Roman" w:eastAsia="宋体"/>
          <w:b w:val="false"/>
          <w:i w:val="false"/>
          <w:color w:val="000000"/>
          <w:sz w:val="22"/>
        </w:rPr>
        <w:t>正则表达式匹配 (~ 或 ~*): 使用正则表达式进行匹配，~ 区分大小写，~* 不区分大小写。</w:t>
      </w:r>
    </w:p>
    <w:bookmarkEnd w:id="89"/>
    <w:bookmarkStart w:name="ub7dc3868" w:id="90"/>
    <w:p>
      <w:pPr>
        <w:spacing w:after="50" w:line="360" w:lineRule="auto" w:beforeLines="100"/>
        <w:ind w:left="0"/>
        <w:jc w:val="left"/>
      </w:pPr>
      <w:r>
        <w:rPr>
          <w:rFonts w:ascii="宋体" w:hAnsi="Times New Roman" w:eastAsia="宋体"/>
          <w:b w:val="false"/>
          <w:i w:val="false"/>
          <w:color w:val="000000"/>
          <w:sz w:val="22"/>
        </w:rPr>
        <w:t>普通前缀匹配: 不带符号的 location，用于匹配以指定路径开头的请求，但会继续检查更具体的匹配。</w:t>
      </w:r>
    </w:p>
    <w:bookmarkEnd w:id="90"/>
    <w:bookmarkStart w:name="u9c12545e" w:id="91"/>
    <w:bookmarkEnd w:id="91"/>
    <w:bookmarkStart w:name="u7314b55c" w:id="92"/>
    <w:p>
      <w:pPr>
        <w:spacing w:after="50" w:line="360" w:lineRule="auto" w:beforeLines="100"/>
        <w:ind w:left="0"/>
        <w:jc w:val="left"/>
      </w:pPr>
      <w:r>
        <w:rPr>
          <w:rFonts w:ascii="宋体" w:hAnsi="Courier New" w:eastAsia="宋体"/>
          <w:b w:val="false"/>
          <w:i w:val="false"/>
          <w:color w:val="000000"/>
          <w:sz w:val="22"/>
        </w:rPr>
        <w:t>error_page 405 =200 $uri;</w:t>
      </w:r>
      <w:r>
        <w:rPr>
          <w:rFonts w:ascii="宋体" w:hAnsi="Times New Roman" w:eastAsia="宋体"/>
          <w:b w:val="false"/>
          <w:i w:val="false"/>
          <w:color w:val="000000"/>
          <w:sz w:val="22"/>
        </w:rPr>
        <w:t>: 这个指令定义了当发生 405 错误（即“方法不允许”）时，返回状态码 200，并且返回的内容是请求的 URI 对应的资源。这意味着即使请求的方法不被允许，Nginx 仍会尝试返回该 URI 的内容，而不是返回一个错误页面。</w:t>
      </w:r>
    </w:p>
    <w:bookmarkEnd w:id="92"/>
    <w:bookmarkStart w:name="ub91402b1" w:id="93"/>
    <w:bookmarkEnd w:id="93"/>
    <w:bookmarkStart w:name="u4dbba2a6" w:id="94"/>
    <w:bookmarkEnd w:id="94"/>
    <w:bookmarkStart w:name="BongD" w:id="95"/>
    <w:p>
      <w:pPr>
        <w:pStyle w:val="ne-codeblock"/>
        <w:pBdr>
          <w:top w:val="single" w:sz="4" w:space="1" w:color="404040" w:themeColor="text1"/>
          <w:left w:val="single" w:sz="4" w:space="4" w:color="404040" w:themeColor="text1"/>
          <w:bottom w:val="single" w:sz="4" w:space="1" w:color="404040" w:themeColor="text1"/>
          <w:right w:val="single" w:sz="4" w:space="4" w:color="404040" w:themeColor="text1"/>
        </w:pBdr>
        <w:shd w:color="auto" w:fill="F2F2F2" w:val="clear"/>
        <w:spacing w:after="50" w:line="360" w:lineRule="auto" w:beforeLines="100"/>
        <w:ind w:left="0"/>
        <w:jc w:val="left"/>
      </w:pPr>
      <w:r>
        <w:rPr>
          <w:rFonts w:ascii="宋体" w:hAnsi="Courier New" w:eastAsia="宋体"/>
          <w:color w:val="000000"/>
          <w:sz w:val="20"/>
        </w:rPr>
        <w:t/>
        <w:t>whereis nginx</w:t>
        <w:br/>
        <w:t>which nginx</w:t>
        <w:br/>
        <w:t>find / -name nginx</w:t>
        <w:br/>
      </w:r>
    </w:p>
    <w:bookmarkEnd w:id="95"/>
    <w:bookmarkStart w:name="ua99e7aa9" w:id="96"/>
    <w:p>
      <w:pPr>
        <w:spacing w:after="50" w:line="360" w:lineRule="auto" w:beforeLines="100"/>
        <w:ind w:left="0"/>
        <w:jc w:val="left"/>
      </w:pPr>
      <w:r>
        <w:rPr>
          <w:rFonts w:ascii="宋体" w:hAnsi="Times New Roman" w:eastAsia="宋体"/>
          <w:b w:val="false"/>
          <w:i w:val="false"/>
          <w:color w:val="000000"/>
          <w:sz w:val="22"/>
        </w:rPr>
        <w:t>选择将静态资源放置在哪个目录作为根目录取决于你的个人偏好和项目要求。通常来说，两个目录都可以作为静态资源的根目录，但它们在系统中的用途和约定略有不同：</w:t>
      </w:r>
    </w:p>
    <w:bookmarkEnd w:id="96"/>
    <w:bookmarkStart w:name="ua3b1710f" w:id="97"/>
    <w:bookmarkEnd w:id="97"/>
    <w:bookmarkStart w:name="u2865e9f0" w:id="98"/>
    <w:p>
      <w:pPr>
        <w:numPr>
          <w:ilvl w:val="0"/>
          <w:numId w:val="12"/>
        </w:numPr>
        <w:spacing w:after="50" w:line="360" w:lineRule="auto" w:beforeLines="100"/>
        <w:ind w:left="360"/>
        <w:jc w:val="left"/>
      </w:pPr>
      <w:r>
        <w:rPr>
          <w:rFonts w:ascii="宋体" w:hAnsi="Times New Roman" w:eastAsia="宋体"/>
          <w:b w:val="false"/>
          <w:i w:val="false"/>
          <w:color w:val="000000"/>
          <w:sz w:val="22"/>
        </w:rPr>
        <w:t xml:space="preserve"> </w:t>
      </w:r>
      <w:r>
        <w:rPr>
          <w:rFonts w:ascii="宋体" w:hAnsi="Times New Roman" w:eastAsia="宋体"/>
          <w:b/>
          <w:i w:val="false"/>
          <w:color w:val="000000"/>
          <w:sz w:val="22"/>
        </w:rPr>
        <w:t>/var/www/html：</w:t>
      </w:r>
      <w:r>
        <w:rPr>
          <w:rFonts w:ascii="宋体" w:hAnsi="Times New Roman" w:eastAsia="宋体"/>
          <w:b w:val="false"/>
          <w:i w:val="false"/>
          <w:color w:val="000000"/>
          <w:sz w:val="22"/>
        </w:rPr>
        <w:t xml:space="preserve"> </w:t>
      </w:r>
    </w:p>
    <w:bookmarkEnd w:id="98"/>
    <w:bookmarkStart w:name="u5e14b9b0" w:id="99"/>
    <w:p>
      <w:pPr>
        <w:numPr>
          <w:ilvl w:val="1"/>
          <w:numId w:val="13"/>
        </w:numPr>
        <w:spacing w:after="50" w:line="360" w:lineRule="auto" w:beforeLines="100"/>
        <w:ind w:left="720"/>
        <w:jc w:val="left"/>
      </w:pPr>
      <w:r>
        <w:rPr>
          <w:rFonts w:ascii="宋体" w:hAnsi="Times New Roman" w:eastAsia="宋体"/>
          <w:b w:val="false"/>
          <w:i w:val="false"/>
          <w:color w:val="000000"/>
          <w:sz w:val="22"/>
        </w:rPr>
        <w:t>这是一个通用的目录，常用于存放网站的静态资源、网页文件等。</w:t>
      </w:r>
    </w:p>
    <w:bookmarkEnd w:id="99"/>
    <w:bookmarkStart w:name="u36b62fe6" w:id="100"/>
    <w:p>
      <w:pPr>
        <w:numPr>
          <w:ilvl w:val="1"/>
          <w:numId w:val="13"/>
        </w:numPr>
        <w:spacing w:after="50" w:line="360" w:lineRule="auto" w:beforeLines="100"/>
        <w:ind w:left="720"/>
        <w:jc w:val="left"/>
      </w:pPr>
      <w:r>
        <w:rPr>
          <w:rFonts w:ascii="宋体" w:hAnsi="Times New Roman" w:eastAsia="宋体"/>
          <w:b w:val="false"/>
          <w:i w:val="false"/>
          <w:color w:val="000000"/>
          <w:sz w:val="22"/>
        </w:rPr>
        <w:t>在很多 Linux 发行版中，这个目录通常会被设置成默认的 Web 服务器根目录。</w:t>
      </w:r>
    </w:p>
    <w:bookmarkEnd w:id="100"/>
    <w:bookmarkStart w:name="ub6ce8067" w:id="101"/>
    <w:p>
      <w:pPr>
        <w:numPr>
          <w:ilvl w:val="1"/>
          <w:numId w:val="13"/>
        </w:numPr>
        <w:spacing w:after="50" w:line="360" w:lineRule="auto" w:beforeLines="100"/>
        <w:ind w:left="720"/>
        <w:jc w:val="left"/>
      </w:pPr>
      <w:r>
        <w:rPr>
          <w:rFonts w:ascii="宋体" w:hAnsi="Times New Roman" w:eastAsia="宋体"/>
          <w:b w:val="false"/>
          <w:i w:val="false"/>
          <w:color w:val="000000"/>
          <w:sz w:val="22"/>
        </w:rPr>
        <w:t>如果你的网站是唯一运行在服务器上的应用，而且你没有特别的需求，使用这个目录是一个不错的选择。</w:t>
      </w:r>
    </w:p>
    <w:bookmarkEnd w:id="101"/>
    <w:bookmarkStart w:name="uc47d5b79" w:id="102"/>
    <w:p>
      <w:pPr>
        <w:numPr>
          <w:ilvl w:val="0"/>
          <w:numId w:val="14"/>
        </w:numPr>
        <w:spacing w:after="50" w:line="360" w:lineRule="auto" w:beforeLines="100"/>
        <w:ind w:left="360"/>
        <w:jc w:val="left"/>
      </w:pPr>
      <w:r>
        <w:rPr>
          <w:rFonts w:ascii="宋体" w:hAnsi="Times New Roman" w:eastAsia="宋体"/>
          <w:b w:val="false"/>
          <w:i w:val="false"/>
          <w:color w:val="000000"/>
          <w:sz w:val="22"/>
        </w:rPr>
        <w:t xml:space="preserve"> </w:t>
      </w:r>
      <w:r>
        <w:rPr>
          <w:rFonts w:ascii="宋体" w:hAnsi="Times New Roman" w:eastAsia="宋体"/>
          <w:b/>
          <w:i w:val="false"/>
          <w:color w:val="000000"/>
          <w:sz w:val="22"/>
        </w:rPr>
        <w:t>/usr/share/nginx/html：</w:t>
      </w:r>
      <w:r>
        <w:rPr>
          <w:rFonts w:ascii="宋体" w:hAnsi="Times New Roman" w:eastAsia="宋体"/>
          <w:b w:val="false"/>
          <w:i w:val="false"/>
          <w:color w:val="000000"/>
          <w:sz w:val="22"/>
        </w:rPr>
        <w:t xml:space="preserve"> </w:t>
      </w:r>
    </w:p>
    <w:bookmarkEnd w:id="102"/>
    <w:bookmarkStart w:name="uebf9e426" w:id="103"/>
    <w:p>
      <w:pPr>
        <w:numPr>
          <w:ilvl w:val="1"/>
          <w:numId w:val="15"/>
        </w:numPr>
        <w:spacing w:after="50" w:line="360" w:lineRule="auto" w:beforeLines="100"/>
        <w:ind w:left="720"/>
        <w:jc w:val="left"/>
      </w:pPr>
      <w:r>
        <w:rPr>
          <w:rFonts w:ascii="宋体" w:hAnsi="Times New Roman" w:eastAsia="宋体"/>
          <w:b w:val="false"/>
          <w:i w:val="false"/>
          <w:color w:val="000000"/>
          <w:sz w:val="22"/>
        </w:rPr>
        <w:t>这个目录通常是 Nginx 在安装时就默认创建的。</w:t>
      </w:r>
    </w:p>
    <w:bookmarkEnd w:id="103"/>
    <w:bookmarkStart w:name="uaf8414e2" w:id="104"/>
    <w:p>
      <w:pPr>
        <w:numPr>
          <w:ilvl w:val="1"/>
          <w:numId w:val="15"/>
        </w:numPr>
        <w:spacing w:after="50" w:line="360" w:lineRule="auto" w:beforeLines="100"/>
        <w:ind w:left="720"/>
        <w:jc w:val="left"/>
      </w:pPr>
      <w:r>
        <w:rPr>
          <w:rFonts w:ascii="宋体" w:hAnsi="Times New Roman" w:eastAsia="宋体"/>
          <w:b w:val="false"/>
          <w:i w:val="false"/>
          <w:color w:val="000000"/>
          <w:sz w:val="22"/>
        </w:rPr>
        <w:t>在一些 Linux 发行版中，Nginx 的默认配置会将这个目录设置为默认的 Web 服务器根目录。</w:t>
      </w:r>
    </w:p>
    <w:bookmarkEnd w:id="104"/>
    <w:bookmarkStart w:name="u7afba340" w:id="105"/>
    <w:p>
      <w:pPr>
        <w:numPr>
          <w:ilvl w:val="1"/>
          <w:numId w:val="15"/>
        </w:numPr>
        <w:spacing w:after="50" w:line="360" w:lineRule="auto" w:beforeLines="100"/>
        <w:ind w:left="720"/>
        <w:jc w:val="left"/>
      </w:pPr>
      <w:r>
        <w:rPr>
          <w:rFonts w:ascii="宋体" w:hAnsi="Times New Roman" w:eastAsia="宋体"/>
          <w:b w:val="false"/>
          <w:i w:val="false"/>
          <w:color w:val="000000"/>
          <w:sz w:val="22"/>
        </w:rPr>
        <w:t>如果你的服务器上运行了多个 Web 服务器，或者你想要更精细地控制文件的权限，你可以选择使用这个目录。</w:t>
      </w:r>
    </w:p>
    <w:bookmarkEnd w:id="105"/>
    <w:bookmarkStart w:name="u522507aa" w:id="106"/>
    <w:bookmarkEnd w:id="106"/>
    <w:bookmarkStart w:name="u6f022e3e" w:id="107"/>
    <w:p>
      <w:pPr>
        <w:spacing w:after="50" w:line="360" w:lineRule="auto" w:beforeLines="100"/>
        <w:ind w:left="0"/>
        <w:jc w:val="left"/>
      </w:pPr>
      <w:r>
        <w:rPr>
          <w:rFonts w:ascii="宋体" w:hAnsi="Times New Roman" w:eastAsia="宋体"/>
          <w:b w:val="false"/>
          <w:i w:val="false"/>
          <w:color w:val="000000"/>
          <w:sz w:val="22"/>
        </w:rPr>
        <w:t>基本上，两者都可以正常工作。你可以根据你的偏好选择其中一个目录作为你的静态资源根目录。确保你在 Nginx 的配置文件中指定了正确的根目录路径，以便 Nginx 可以正确地找到和提供你的静态资源文件。</w:t>
      </w:r>
    </w:p>
    <w:bookmarkEnd w:id="107"/>
    <w:bookmarkStart w:name="u9d2a0a1f" w:id="108"/>
    <w:bookmarkEnd w:id="108"/>
    <w:bookmarkStart w:name="u0fe6e47d" w:id="109"/>
    <w:bookmarkEnd w:id="109"/>
    <w:bookmarkStart w:name="a20d224c568e48b9d67847a2c66a8c01_p_0" w:id="110"/>
    <w:p>
      <w:pPr>
        <w:spacing w:after="50" w:line="360" w:lineRule="auto" w:beforeLines="100"/>
        <w:ind w:left="0"/>
        <w:jc w:val="left"/>
      </w:pPr>
      <w:r>
        <w:rPr>
          <w:rFonts w:ascii="宋体" w:hAnsi="Times New Roman" w:eastAsia="宋体"/>
          <w:b w:val="false"/>
          <w:i w:val="false"/>
          <w:color w:val="000000"/>
          <w:sz w:val="22"/>
        </w:rPr>
        <w:t>基于Openresty的二次开发</w:t>
      </w:r>
    </w:p>
    <w:bookmarkEnd w:id="110"/>
    <w:bookmarkStart w:name="u0bcba882" w:id="111"/>
    <w:p>
      <w:pPr>
        <w:spacing w:after="50" w:line="360" w:lineRule="auto" w:beforeLines="100"/>
        <w:ind w:left="0"/>
        <w:jc w:val="left"/>
      </w:pPr>
      <w:r>
        <w:rPr>
          <w:rFonts w:ascii="宋体" w:hAnsi="Times New Roman" w:eastAsia="宋体"/>
          <w:b w:val="false"/>
          <w:i w:val="false"/>
          <w:color w:val="000000"/>
          <w:sz w:val="22"/>
        </w:rPr>
        <w:t>Nginx动态弹性云原生技术实现</w:t>
      </w:r>
    </w:p>
    <w:bookmarkEnd w:id="111"/>
    <w:bookmarkStart w:name="uf9c21390" w:id="112"/>
    <w:p>
      <w:pPr>
        <w:spacing w:after="50" w:line="360" w:lineRule="auto" w:beforeLines="100"/>
        <w:ind w:left="0"/>
        <w:jc w:val="left"/>
      </w:pPr>
      <w:r>
        <w:rPr>
          <w:rFonts w:ascii="宋体" w:hAnsi="Times New Roman" w:eastAsia="宋体"/>
          <w:b w:val="false"/>
          <w:i w:val="false"/>
          <w:color w:val="000000"/>
          <w:sz w:val="22"/>
        </w:rPr>
        <w:t>Nginx调优</w:t>
      </w:r>
    </w:p>
    <w:bookmarkEnd w:id="112"/>
    <w:bookmarkStart w:name="u4cbd4bff" w:id="113"/>
    <w:p>
      <w:pPr>
        <w:spacing w:after="50" w:line="360" w:lineRule="auto" w:beforeLines="100"/>
        <w:ind w:left="0"/>
        <w:jc w:val="left"/>
      </w:pPr>
      <w:r>
        <w:rPr>
          <w:rFonts w:ascii="宋体" w:hAnsi="Times New Roman" w:eastAsia="宋体"/>
          <w:b w:val="false"/>
          <w:i w:val="false"/>
          <w:color w:val="000000"/>
          <w:sz w:val="22"/>
        </w:rPr>
        <w:t>反向代理在企业中的应用场景</w:t>
      </w:r>
    </w:p>
    <w:bookmarkEnd w:id="113"/>
    <w:bookmarkStart w:name="u5c0feffc" w:id="114"/>
    <w:p>
      <w:pPr>
        <w:spacing w:after="50" w:line="360" w:lineRule="auto" w:beforeLines="100"/>
        <w:ind w:left="0"/>
        <w:jc w:val="left"/>
      </w:pPr>
      <w:r>
        <w:rPr>
          <w:rFonts w:ascii="宋体" w:hAnsi="Times New Roman" w:eastAsia="宋体"/>
          <w:b w:val="false"/>
          <w:i w:val="false"/>
          <w:color w:val="000000"/>
          <w:sz w:val="22"/>
        </w:rPr>
        <w:t>反向代理到外网与内网主机的配置</w:t>
      </w:r>
    </w:p>
    <w:bookmarkEnd w:id="114"/>
    <w:bookmarkStart w:name="u5e7d7a0c" w:id="115"/>
    <w:p>
      <w:pPr>
        <w:spacing w:after="50" w:line="360" w:lineRule="auto" w:beforeLines="100"/>
        <w:ind w:left="0"/>
        <w:jc w:val="left"/>
      </w:pPr>
      <w:r>
        <w:rPr>
          <w:rFonts w:ascii="宋体" w:hAnsi="Times New Roman" w:eastAsia="宋体"/>
          <w:b w:val="false"/>
          <w:i w:val="false"/>
          <w:color w:val="000000"/>
          <w:sz w:val="22"/>
        </w:rPr>
        <w:t>无状态会话解决方案</w:t>
      </w:r>
    </w:p>
    <w:bookmarkEnd w:id="115"/>
    <w:bookmarkStart w:name="u81281141" w:id="116"/>
    <w:p>
      <w:pPr>
        <w:spacing w:after="50" w:line="360" w:lineRule="auto" w:beforeLines="100"/>
        <w:ind w:left="0"/>
        <w:jc w:val="left"/>
      </w:pPr>
      <w:r>
        <w:rPr>
          <w:rFonts w:ascii="宋体" w:hAnsi="Times New Roman" w:eastAsia="宋体"/>
          <w:b w:val="false"/>
          <w:i w:val="false"/>
          <w:color w:val="000000"/>
          <w:sz w:val="22"/>
        </w:rPr>
        <w:t>使用正则配置动静分离</w:t>
      </w:r>
    </w:p>
    <w:bookmarkEnd w:id="116"/>
    <w:bookmarkStart w:name="uc72bace4" w:id="117"/>
    <w:p>
      <w:pPr>
        <w:spacing w:after="50" w:line="360" w:lineRule="auto" w:beforeLines="100"/>
        <w:ind w:left="0"/>
        <w:jc w:val="left"/>
      </w:pPr>
      <w:r>
        <w:rPr>
          <w:rFonts w:ascii="宋体" w:hAnsi="Times New Roman" w:eastAsia="宋体"/>
          <w:b w:val="false"/>
          <w:i w:val="false"/>
          <w:color w:val="000000"/>
          <w:sz w:val="22"/>
        </w:rPr>
        <w:t>URL Rewrite 伪静态配置</w:t>
      </w:r>
    </w:p>
    <w:bookmarkEnd w:id="117"/>
    <w:bookmarkStart w:name="ua69e9e18" w:id="118"/>
    <w:p>
      <w:pPr>
        <w:spacing w:after="50" w:line="360" w:lineRule="auto" w:beforeLines="100"/>
        <w:ind w:left="0"/>
        <w:jc w:val="left"/>
      </w:pPr>
      <w:r>
        <w:rPr>
          <w:rFonts w:ascii="宋体" w:hAnsi="Times New Roman" w:eastAsia="宋体"/>
          <w:b w:val="false"/>
          <w:i w:val="false"/>
          <w:color w:val="000000"/>
          <w:sz w:val="22"/>
        </w:rPr>
        <w:t>伪静态同时负载均衡</w:t>
      </w:r>
    </w:p>
    <w:bookmarkEnd w:id="118"/>
    <w:bookmarkStart w:name="u1e33184d" w:id="119"/>
    <w:p>
      <w:pPr>
        <w:spacing w:after="50" w:line="360" w:lineRule="auto" w:beforeLines="100"/>
        <w:ind w:left="0"/>
        <w:jc w:val="left"/>
      </w:pPr>
      <w:r>
        <w:rPr>
          <w:rFonts w:ascii="宋体" w:hAnsi="Times New Roman" w:eastAsia="宋体"/>
          <w:b w:val="false"/>
          <w:i w:val="false"/>
          <w:color w:val="000000"/>
          <w:sz w:val="22"/>
        </w:rPr>
        <w:t>防盗链</w:t>
      </w:r>
    </w:p>
    <w:bookmarkEnd w:id="119"/>
    <w:bookmarkStart w:name="uda267261" w:id="120"/>
    <w:p>
      <w:pPr>
        <w:spacing w:after="50" w:line="360" w:lineRule="auto" w:beforeLines="100"/>
        <w:ind w:left="0"/>
        <w:jc w:val="left"/>
      </w:pPr>
      <w:r>
        <w:rPr>
          <w:rFonts w:ascii="宋体" w:hAnsi="Times New Roman" w:eastAsia="宋体"/>
          <w:b w:val="false"/>
          <w:i w:val="false"/>
          <w:color w:val="000000"/>
          <w:sz w:val="22"/>
        </w:rPr>
        <w:t>使用curl测试防盗链</w:t>
      </w:r>
    </w:p>
    <w:bookmarkEnd w:id="120"/>
    <w:bookmarkStart w:name="ue68b3bbc" w:id="121"/>
    <w:p>
      <w:pPr>
        <w:spacing w:after="50" w:line="360" w:lineRule="auto" w:beforeLines="100"/>
        <w:ind w:left="0"/>
        <w:jc w:val="left"/>
      </w:pPr>
      <w:r>
        <w:rPr>
          <w:rFonts w:ascii="宋体" w:hAnsi="Times New Roman" w:eastAsia="宋体"/>
          <w:b w:val="false"/>
          <w:i w:val="false"/>
          <w:color w:val="000000"/>
          <w:sz w:val="22"/>
        </w:rPr>
        <w:t>盗链资源返回页面或提示图片</w:t>
      </w:r>
    </w:p>
    <w:bookmarkEnd w:id="121"/>
    <w:bookmarkStart w:name="ud92c9493" w:id="122"/>
    <w:p>
      <w:pPr>
        <w:spacing w:after="50" w:line="360" w:lineRule="auto" w:beforeLines="100"/>
        <w:ind w:left="0"/>
        <w:jc w:val="left"/>
      </w:pPr>
      <w:r>
        <w:rPr>
          <w:rFonts w:ascii="宋体" w:hAnsi="Times New Roman" w:eastAsia="宋体"/>
          <w:b w:val="false"/>
          <w:i w:val="false"/>
          <w:color w:val="000000"/>
          <w:sz w:val="22"/>
        </w:rPr>
        <w:t>高可用场景及解决方案</w:t>
      </w:r>
    </w:p>
    <w:bookmarkEnd w:id="122"/>
    <w:bookmarkStart w:name="u631aeb09" w:id="123"/>
    <w:p>
      <w:pPr>
        <w:spacing w:after="50" w:line="360" w:lineRule="auto" w:beforeLines="100"/>
        <w:ind w:left="0"/>
        <w:jc w:val="left"/>
      </w:pPr>
      <w:r>
        <w:rPr>
          <w:rFonts w:ascii="宋体" w:hAnsi="Times New Roman" w:eastAsia="宋体"/>
          <w:b w:val="false"/>
          <w:i w:val="false"/>
          <w:color w:val="000000"/>
          <w:sz w:val="22"/>
        </w:rPr>
        <w:t>最快速度搞定keepalived</w:t>
      </w:r>
    </w:p>
    <w:bookmarkEnd w:id="123"/>
    <w:bookmarkStart w:name="u8ad4240b" w:id="124"/>
    <w:bookmarkEnd w:id="124"/>
    <w:bookmarkStart w:name="u039ac035" w:id="125"/>
    <w:p>
      <w:pPr>
        <w:spacing w:after="50" w:line="360" w:lineRule="auto" w:beforeLines="100"/>
        <w:ind w:left="0"/>
        <w:jc w:val="left"/>
      </w:pPr>
      <w:r>
        <w:rPr>
          <w:rFonts w:ascii="宋体" w:hAnsi="Times New Roman" w:eastAsia="宋体"/>
          <w:b w:val="false"/>
          <w:i w:val="false"/>
          <w:color w:val="000000"/>
          <w:sz w:val="22"/>
        </w:rPr>
        <w:t>安装：</w:t>
      </w:r>
    </w:p>
    <w:bookmarkEnd w:id="125"/>
    <w:bookmarkStart w:name="uc4f1dcc4" w:id="126"/>
    <w:p>
      <w:pPr>
        <w:spacing w:after="50" w:line="360" w:lineRule="auto" w:beforeLines="100"/>
        <w:ind w:left="0"/>
        <w:jc w:val="left"/>
      </w:pPr>
      <w:r>
        <w:rPr>
          <w:rFonts w:ascii="宋体" w:hAnsi="Times New Roman" w:eastAsia="宋体"/>
          <w:b w:val="false"/>
          <w:i w:val="false"/>
          <w:color w:val="000000"/>
          <w:sz w:val="22"/>
        </w:rPr>
        <w:t>./configure --prefix=/usr/local/nginx</w:t>
      </w:r>
    </w:p>
    <w:bookmarkEnd w:id="126"/>
    <w:bookmarkStart w:name="u784dce72" w:id="127"/>
    <w:p>
      <w:pPr>
        <w:spacing w:after="50" w:line="360" w:lineRule="auto" w:beforeLines="100"/>
        <w:ind w:left="0"/>
        <w:jc w:val="left"/>
      </w:pPr>
      <w:r>
        <w:rPr>
          <w:rFonts w:ascii="宋体" w:hAnsi="Times New Roman" w:eastAsia="宋体"/>
          <w:b w:val="false"/>
          <w:i w:val="false"/>
          <w:color w:val="000000"/>
          <w:sz w:val="22"/>
        </w:rPr>
        <w:t>make</w:t>
      </w:r>
    </w:p>
    <w:bookmarkEnd w:id="127"/>
    <w:bookmarkStart w:name="ubc0a1844" w:id="128"/>
    <w:p>
      <w:pPr>
        <w:spacing w:after="50" w:line="360" w:lineRule="auto" w:beforeLines="100"/>
        <w:ind w:left="0"/>
        <w:jc w:val="left"/>
      </w:pPr>
      <w:r>
        <w:rPr>
          <w:rFonts w:ascii="宋体" w:hAnsi="Times New Roman" w:eastAsia="宋体"/>
          <w:b w:val="false"/>
          <w:i w:val="false"/>
          <w:color w:val="000000"/>
          <w:sz w:val="22"/>
        </w:rPr>
        <w:t>make install</w:t>
      </w:r>
    </w:p>
    <w:bookmarkEnd w:id="128"/>
    <w:bookmarkStart w:name="u6ffea64d" w:id="129"/>
    <w:bookmarkEnd w:id="129"/>
    <w:bookmarkStart w:name="u6ba80fbd" w:id="130"/>
    <w:p>
      <w:pPr>
        <w:spacing w:after="50" w:line="360" w:lineRule="auto" w:beforeLines="100"/>
        <w:ind w:left="0"/>
        <w:jc w:val="left"/>
      </w:pPr>
      <w:r>
        <w:rPr>
          <w:rFonts w:ascii="宋体" w:hAnsi="Times New Roman" w:eastAsia="宋体"/>
          <w:b w:val="false"/>
          <w:i w:val="false"/>
          <w:color w:val="000000"/>
          <w:sz w:val="22"/>
        </w:rPr>
        <w:t>yum install -y gcc pcre pcre-devel zlib zlib-devel</w:t>
      </w:r>
    </w:p>
    <w:bookmarkEnd w:id="130"/>
    <w:bookmarkStart w:name="ud10f91df" w:id="131"/>
    <w:bookmarkEnd w:id="131"/>
    <w:bookmarkStart w:name="u3879ee51" w:id="132"/>
    <w:bookmarkEnd w:id="132"/>
    <w:bookmarkStart w:name="u6430784a" w:id="133"/>
    <w:p>
      <w:pPr>
        <w:spacing w:after="50" w:line="360" w:lineRule="auto" w:beforeLines="100"/>
        <w:ind w:left="0"/>
        <w:jc w:val="left"/>
      </w:pPr>
      <w:r>
        <w:rPr>
          <w:rFonts w:ascii="宋体" w:hAnsi="Times New Roman" w:eastAsia="宋体"/>
          <w:b w:val="false"/>
          <w:i w:val="false"/>
          <w:color w:val="000000"/>
          <w:sz w:val="22"/>
        </w:rPr>
        <w:t>启动：</w:t>
      </w:r>
    </w:p>
    <w:bookmarkEnd w:id="133"/>
    <w:bookmarkStart w:name="ueb782b04" w:id="134"/>
    <w:p>
      <w:pPr>
        <w:spacing w:after="50" w:line="360" w:lineRule="auto" w:beforeLines="100"/>
        <w:ind w:left="0"/>
        <w:jc w:val="left"/>
      </w:pPr>
      <w:r>
        <w:rPr>
          <w:rFonts w:ascii="宋体" w:hAnsi="Times New Roman" w:eastAsia="宋体"/>
          <w:b w:val="false"/>
          <w:i w:val="false"/>
          <w:color w:val="000000"/>
          <w:sz w:val="22"/>
        </w:rPr>
        <w:t>进入安装好的目录：/usr/local/nginx/sbin</w:t>
      </w:r>
    </w:p>
    <w:bookmarkEnd w:id="134"/>
    <w:bookmarkStart w:name="SsHpT" w:id="135"/>
    <w:p>
      <w:pPr>
        <w:pStyle w:val="ne-codeblock"/>
        <w:pBdr>
          <w:top w:val="single" w:sz="4" w:space="1" w:color="404040" w:themeColor="text1"/>
          <w:left w:val="single" w:sz="4" w:space="4" w:color="404040" w:themeColor="text1"/>
          <w:bottom w:val="single" w:sz="4" w:space="1" w:color="404040" w:themeColor="text1"/>
          <w:right w:val="single" w:sz="4" w:space="4" w:color="404040" w:themeColor="text1"/>
        </w:pBdr>
        <w:shd w:color="auto" w:fill="F2F2F2" w:val="clear"/>
        <w:spacing w:after="50" w:line="360" w:lineRule="auto" w:beforeLines="100"/>
        <w:ind w:left="0"/>
        <w:jc w:val="left"/>
      </w:pPr>
      <w:r>
        <w:rPr>
          <w:rFonts w:ascii="宋体" w:hAnsi="Courier New" w:eastAsia="宋体"/>
          <w:color w:val="000000"/>
          <w:sz w:val="20"/>
        </w:rPr>
        <w:t/>
        <w:t>./nginx 启动</w:t>
        <w:br/>
        <w:t>./nginx -s stop 快速停止</w:t>
        <w:br/>
        <w:t>./nginx -s quit 优雅关闭，在退出前完成已经接收的连接请求</w:t>
        <w:br/>
        <w:t>./nginx -s reload 中心加载配置</w:t>
        <w:br/>
      </w:r>
    </w:p>
    <w:bookmarkEnd w:id="135"/>
    <w:bookmarkStart w:name="u79e243a5" w:id="136"/>
    <w:bookmarkEnd w:id="136"/>
    <w:bookmarkStart w:name="ud6072fb2" w:id="137"/>
    <w:p>
      <w:pPr>
        <w:spacing w:after="50" w:line="360" w:lineRule="auto" w:beforeLines="100"/>
        <w:ind w:left="0"/>
        <w:jc w:val="left"/>
      </w:pPr>
      <w:r>
        <w:rPr>
          <w:rFonts w:ascii="宋体" w:hAnsi="Times New Roman" w:eastAsia="宋体"/>
          <w:b w:val="false"/>
          <w:i w:val="false"/>
          <w:color w:val="000000"/>
          <w:sz w:val="22"/>
        </w:rPr>
        <w:t>多域名指向同一主机：</w:t>
      </w:r>
    </w:p>
    <w:bookmarkEnd w:id="137"/>
    <w:bookmarkStart w:name="q3lx3" w:id="138"/>
    <w:p>
      <w:pPr>
        <w:pStyle w:val="ne-codeblock"/>
        <w:pBdr>
          <w:top w:val="single" w:sz="4" w:space="1" w:color="404040" w:themeColor="text1"/>
          <w:left w:val="single" w:sz="4" w:space="4" w:color="404040" w:themeColor="text1"/>
          <w:bottom w:val="single" w:sz="4" w:space="1" w:color="404040" w:themeColor="text1"/>
          <w:right w:val="single" w:sz="4" w:space="4" w:color="404040" w:themeColor="text1"/>
        </w:pBdr>
        <w:shd w:color="auto" w:fill="F2F2F2" w:val="clear"/>
        <w:spacing w:after="50" w:line="360" w:lineRule="auto" w:beforeLines="100"/>
        <w:ind w:left="0"/>
        <w:jc w:val="left"/>
      </w:pPr>
      <w:r>
        <w:rPr>
          <w:rFonts w:ascii="宋体" w:hAnsi="Courier New" w:eastAsia="宋体"/>
          <w:color w:val="000000"/>
          <w:sz w:val="20"/>
        </w:rPr>
        <w:t/>
        <w:t>server {</w:t>
        <w:br/>
        <w:t xml:space="preserve">  server_name a.abc.com b.abc.com;</w:t>
        <w:br/>
        <w:t>}</w:t>
        <w:br/>
      </w:r>
    </w:p>
    <w:bookmarkEnd w:id="138"/>
    <w:bookmarkStart w:name="u1f69b95a" w:id="139"/>
    <w:bookmarkEnd w:id="139"/>
    <w:bookmarkStart w:name="u77edbe66" w:id="140"/>
    <w:bookmarkEnd w:id="140"/>
    <w:bookmarkStart w:name="u606bf170" w:id="141"/>
    <w:p>
      <w:pPr>
        <w:spacing w:after="50" w:line="360" w:lineRule="auto" w:beforeLines="100"/>
        <w:ind w:left="0"/>
        <w:jc w:val="left"/>
      </w:pPr>
      <w:r>
        <w:rPr>
          <w:rFonts w:ascii="宋体" w:hAnsi="Times New Roman" w:eastAsia="宋体"/>
          <w:b w:val="false"/>
          <w:i w:val="false"/>
          <w:color w:val="000000"/>
          <w:sz w:val="22"/>
        </w:rPr>
        <w:t>负载均衡，一个一次：</w:t>
      </w:r>
    </w:p>
    <w:bookmarkEnd w:id="141"/>
    <w:bookmarkStart w:name="oyFVu" w:id="142"/>
    <w:p>
      <w:pPr>
        <w:pStyle w:val="ne-codeblock"/>
        <w:pBdr>
          <w:top w:val="single" w:sz="4" w:space="1" w:color="404040" w:themeColor="text1"/>
          <w:left w:val="single" w:sz="4" w:space="4" w:color="404040" w:themeColor="text1"/>
          <w:bottom w:val="single" w:sz="4" w:space="1" w:color="404040" w:themeColor="text1"/>
          <w:right w:val="single" w:sz="4" w:space="4" w:color="404040" w:themeColor="text1"/>
        </w:pBdr>
        <w:shd w:color="auto" w:fill="F2F2F2" w:val="clear"/>
        <w:spacing w:after="50" w:line="360" w:lineRule="auto" w:beforeLines="100"/>
        <w:ind w:left="0"/>
        <w:jc w:val="left"/>
      </w:pPr>
      <w:r>
        <w:rPr>
          <w:rFonts w:ascii="宋体" w:hAnsi="Courier New" w:eastAsia="宋体"/>
          <w:color w:val="000000"/>
          <w:sz w:val="20"/>
        </w:rPr>
        <w:t/>
        <w:t>upstream httpds {</w:t>
        <w:br/>
        <w:t xml:space="preserve">  server 192.168.30.1:80;</w:t>
        <w:br/>
        <w:t xml:space="preserve">  server 192.168.30.2:80;</w:t>
        <w:br/>
        <w:t>}</w:t>
        <w:br/>
      </w:r>
    </w:p>
    <w:bookmarkEnd w:id="142"/>
    <w:bookmarkStart w:name="u5da60a40" w:id="143"/>
    <w:p>
      <w:pPr>
        <w:spacing w:after="50" w:line="360" w:lineRule="auto" w:beforeLines="100"/>
        <w:ind w:left="0"/>
        <w:jc w:val="left"/>
      </w:pPr>
      <w:r>
        <w:rPr>
          <w:rFonts w:ascii="宋体" w:hAnsi="Times New Roman" w:eastAsia="宋体"/>
          <w:b w:val="false"/>
          <w:i w:val="false"/>
          <w:color w:val="000000"/>
          <w:sz w:val="22"/>
        </w:rPr>
        <w:t>可以根据网络带宽来分配权重：</w:t>
      </w:r>
    </w:p>
    <w:bookmarkEnd w:id="143"/>
    <w:bookmarkStart w:name="ZDniS" w:id="144"/>
    <w:p>
      <w:pPr>
        <w:pStyle w:val="ne-codeblock"/>
        <w:pBdr>
          <w:top w:val="single" w:sz="4" w:space="1" w:color="404040" w:themeColor="text1"/>
          <w:left w:val="single" w:sz="4" w:space="4" w:color="404040" w:themeColor="text1"/>
          <w:bottom w:val="single" w:sz="4" w:space="1" w:color="404040" w:themeColor="text1"/>
          <w:right w:val="single" w:sz="4" w:space="4" w:color="404040" w:themeColor="text1"/>
        </w:pBdr>
        <w:shd w:color="auto" w:fill="F2F2F2" w:val="clear"/>
        <w:spacing w:after="50" w:line="360" w:lineRule="auto" w:beforeLines="100"/>
        <w:ind w:left="0"/>
        <w:jc w:val="left"/>
      </w:pPr>
      <w:r>
        <w:rPr>
          <w:rFonts w:ascii="宋体" w:hAnsi="Courier New" w:eastAsia="宋体"/>
          <w:color w:val="000000"/>
          <w:sz w:val="20"/>
        </w:rPr>
        <w:t/>
        <w:t>upstream httpds {</w:t>
        <w:br/>
        <w:t xml:space="preserve">  server 192.168.30.1:80 weight=9 down;</w:t>
        <w:br/>
        <w:t xml:space="preserve">  server 192.168.30.2:80 weight=1;</w:t>
        <w:br/>
        <w:t xml:space="preserve">  server 192.168.30.3:80 weight=5 backup;</w:t>
        <w:br/>
        <w:t>}</w:t>
        <w:br/>
        <w:t/>
        <w:br/>
        <w:t>server {</w:t>
        <w:br/>
        <w:t xml:space="preserve">  listen 80;</w:t>
        <w:br/>
        <w:t xml:space="preserve">  server_name localhost;</w:t>
        <w:br/>
        <w:t xml:space="preserve">  location / {</w:t>
        <w:br/>
        <w:t xml:space="preserve">    proxy_pass http://httpds;</w:t>
        <w:br/>
        <w:t xml:space="preserve">  }</w:t>
        <w:br/>
        <w:t>}</w:t>
        <w:br/>
      </w:r>
    </w:p>
    <w:bookmarkEnd w:id="144"/>
    <w:bookmarkStart w:name="ua407e06c" w:id="145"/>
    <w:bookmarkEnd w:id="145"/>
    <w:bookmarkStart w:name="uf95c9766" w:id="146"/>
    <w:bookmarkEnd w:id="146"/>
    <w:bookmarkStart w:name="ubf1d0957" w:id="147"/>
    <w:bookmarkEnd w:id="147"/>
    <w:bookmarkStart w:name="ud90d76a5" w:id="148"/>
    <w:p>
      <w:pPr>
        <w:spacing w:after="50" w:line="360" w:lineRule="auto" w:beforeLines="100"/>
        <w:ind w:left="0"/>
        <w:jc w:val="left"/>
      </w:pPr>
      <w:r>
        <w:rPr>
          <w:rFonts w:ascii="宋体" w:hAnsi="Times New Roman" w:eastAsia="宋体"/>
          <w:b w:val="false"/>
          <w:i w:val="false"/>
          <w:color w:val="000000"/>
          <w:sz w:val="22"/>
        </w:rPr>
        <w:t>应用场景：</w:t>
      </w:r>
    </w:p>
    <w:bookmarkEnd w:id="148"/>
    <w:bookmarkStart w:name="u16b8c7ee" w:id="149"/>
    <w:p>
      <w:pPr>
        <w:numPr>
          <w:ilvl w:val="0"/>
          <w:numId w:val="16"/>
        </w:numPr>
        <w:spacing w:after="50" w:line="360" w:lineRule="auto" w:beforeLines="100"/>
        <w:ind w:left="360"/>
        <w:jc w:val="left"/>
      </w:pPr>
      <w:r>
        <w:rPr>
          <w:rFonts w:ascii="宋体" w:hAnsi="Times New Roman" w:eastAsia="宋体"/>
          <w:b w:val="false"/>
          <w:i w:val="false"/>
          <w:color w:val="000000"/>
          <w:sz w:val="22"/>
        </w:rPr>
        <w:t>静态服务器</w:t>
      </w:r>
    </w:p>
    <w:bookmarkEnd w:id="149"/>
    <w:bookmarkStart w:name="u38732d53" w:id="150"/>
    <w:p>
      <w:pPr>
        <w:numPr>
          <w:ilvl w:val="0"/>
          <w:numId w:val="16"/>
        </w:numPr>
        <w:spacing w:after="50" w:line="360" w:lineRule="auto" w:beforeLines="100"/>
        <w:ind w:left="360"/>
        <w:jc w:val="left"/>
      </w:pPr>
      <w:r>
        <w:rPr>
          <w:rFonts w:ascii="宋体" w:hAnsi="Times New Roman" w:eastAsia="宋体"/>
          <w:b w:val="false"/>
          <w:i w:val="false"/>
          <w:color w:val="000000"/>
          <w:sz w:val="22"/>
        </w:rPr>
        <w:t>反向代理服务</w:t>
      </w:r>
    </w:p>
    <w:bookmarkEnd w:id="150"/>
    <w:bookmarkStart w:name="u8316e20e" w:id="151"/>
    <w:p>
      <w:pPr>
        <w:numPr>
          <w:ilvl w:val="0"/>
          <w:numId w:val="16"/>
        </w:numPr>
        <w:spacing w:after="50" w:line="360" w:lineRule="auto" w:beforeLines="100"/>
        <w:ind w:left="360"/>
        <w:jc w:val="left"/>
      </w:pPr>
      <w:r>
        <w:rPr>
          <w:rFonts w:ascii="宋体" w:hAnsi="Times New Roman" w:eastAsia="宋体"/>
          <w:b w:val="false"/>
          <w:i w:val="false"/>
          <w:color w:val="000000"/>
          <w:sz w:val="22"/>
        </w:rPr>
        <w:t>API接口服务</w:t>
      </w:r>
    </w:p>
    <w:bookmarkEnd w:id="151"/>
    <w:bookmarkStart w:name="u2339ec91" w:id="152"/>
    <w:p>
      <w:pPr>
        <w:spacing w:after="50" w:line="360" w:lineRule="auto" w:beforeLines="100"/>
        <w:ind w:left="0"/>
        <w:jc w:val="left"/>
      </w:pPr>
      <w:bookmarkStart w:name="ue5f32a87" w:id="153"/>
      <w:r>
        <w:rPr>
          <w:rFonts w:eastAsia="宋体" w:ascii="宋体"/>
        </w:rPr>
        <w:drawing>
          <wp:inline distT="0" distB="0" distL="0" distR="0">
            <wp:extent cx="4487333" cy="3549217"/>
            <wp:effectExtent l="0" t="0" r="0" b="0"/>
            <wp:docPr id="0" name="" descr=""/>
            <wp:cNvGraphicFramePr>
              <a:graphicFrameLocks noChangeAspect="true"/>
            </wp:cNvGraphicFramePr>
            <a:graphic>
              <a:graphicData uri="http://schemas.openxmlformats.org/drawingml/2006/picture">
                <pic:pic>
                  <pic:nvPicPr>
                    <pic:cNvPr id="1" name=""/>
                    <pic:cNvPicPr/>
                  </pic:nvPicPr>
                  <pic:blipFill>
                    <a:blip r:embed="rId4"/>
                    <a:stretch>
                      <a:fillRect/>
                    </a:stretch>
                  </pic:blipFill>
                  <pic:spPr>
                    <a:xfrm>
                      <a:off x="0" y="0"/>
                      <a:ext cx="4487333" cy="3549217"/>
                    </a:xfrm>
                    <a:prstGeom prst="rect">
                      <a:avLst/>
                    </a:prstGeom>
                  </pic:spPr>
                </pic:pic>
              </a:graphicData>
            </a:graphic>
          </wp:inline>
        </w:drawing>
      </w:r>
      <w:bookmarkEnd w:id="153"/>
    </w:p>
    <w:bookmarkEnd w:id="152"/>
    <w:bookmarkStart w:name="uccf19f99" w:id="154"/>
    <w:p>
      <w:pPr>
        <w:spacing w:after="50" w:line="360" w:lineRule="auto" w:beforeLines="100"/>
        <w:ind w:left="0"/>
        <w:jc w:val="left"/>
      </w:pPr>
      <w:r>
        <w:rPr>
          <w:rFonts w:ascii="宋体" w:hAnsi="Times New Roman" w:eastAsia="宋体"/>
          <w:b w:val="false"/>
          <w:i w:val="false"/>
          <w:color w:val="000000"/>
          <w:sz w:val="22"/>
        </w:rPr>
        <w:t>优势：</w:t>
      </w:r>
    </w:p>
    <w:bookmarkEnd w:id="154"/>
    <w:bookmarkStart w:name="u3dab1b89" w:id="155"/>
    <w:p>
      <w:pPr>
        <w:numPr>
          <w:ilvl w:val="0"/>
          <w:numId w:val="17"/>
        </w:numPr>
        <w:spacing w:after="50" w:line="360" w:lineRule="auto" w:beforeLines="100"/>
        <w:ind w:left="360"/>
        <w:jc w:val="left"/>
      </w:pPr>
      <w:r>
        <w:rPr>
          <w:rFonts w:ascii="宋体" w:hAnsi="Times New Roman" w:eastAsia="宋体"/>
          <w:b w:val="false"/>
          <w:i w:val="false"/>
          <w:color w:val="000000"/>
          <w:sz w:val="22"/>
        </w:rPr>
        <w:t>高并发高性能</w:t>
      </w:r>
    </w:p>
    <w:bookmarkEnd w:id="155"/>
    <w:bookmarkStart w:name="u744ba3e2" w:id="156"/>
    <w:p>
      <w:pPr>
        <w:numPr>
          <w:ilvl w:val="0"/>
          <w:numId w:val="17"/>
        </w:numPr>
        <w:spacing w:after="50" w:line="360" w:lineRule="auto" w:beforeLines="100"/>
        <w:ind w:left="360"/>
        <w:jc w:val="left"/>
      </w:pPr>
      <w:r>
        <w:rPr>
          <w:rFonts w:ascii="宋体" w:hAnsi="Times New Roman" w:eastAsia="宋体"/>
          <w:b w:val="false"/>
          <w:i w:val="false"/>
          <w:color w:val="000000"/>
          <w:sz w:val="22"/>
        </w:rPr>
        <w:t>可扩展性好</w:t>
      </w:r>
    </w:p>
    <w:bookmarkEnd w:id="156"/>
    <w:bookmarkStart w:name="u2983f8d1" w:id="157"/>
    <w:p>
      <w:pPr>
        <w:numPr>
          <w:ilvl w:val="0"/>
          <w:numId w:val="17"/>
        </w:numPr>
        <w:spacing w:after="50" w:line="360" w:lineRule="auto" w:beforeLines="100"/>
        <w:ind w:left="360"/>
        <w:jc w:val="left"/>
      </w:pPr>
      <w:r>
        <w:rPr>
          <w:rFonts w:ascii="宋体" w:hAnsi="Times New Roman" w:eastAsia="宋体"/>
          <w:b w:val="false"/>
          <w:i w:val="false"/>
          <w:color w:val="000000"/>
          <w:sz w:val="22"/>
        </w:rPr>
        <w:t>高可靠性</w:t>
      </w:r>
    </w:p>
    <w:bookmarkEnd w:id="157"/>
    <w:bookmarkStart w:name="u37c86693" w:id="158"/>
    <w:p>
      <w:pPr>
        <w:numPr>
          <w:ilvl w:val="0"/>
          <w:numId w:val="17"/>
        </w:numPr>
        <w:spacing w:after="50" w:line="360" w:lineRule="auto" w:beforeLines="100"/>
        <w:ind w:left="360"/>
        <w:jc w:val="left"/>
      </w:pPr>
      <w:r>
        <w:rPr>
          <w:rFonts w:ascii="宋体" w:hAnsi="Times New Roman" w:eastAsia="宋体"/>
          <w:b w:val="false"/>
          <w:i w:val="false"/>
          <w:color w:val="000000"/>
          <w:sz w:val="22"/>
        </w:rPr>
        <w:t>热部署</w:t>
      </w:r>
    </w:p>
    <w:bookmarkEnd w:id="158"/>
    <w:bookmarkStart w:name="u4582a8e5" w:id="159"/>
    <w:p>
      <w:pPr>
        <w:numPr>
          <w:ilvl w:val="0"/>
          <w:numId w:val="17"/>
        </w:numPr>
        <w:spacing w:after="50" w:line="360" w:lineRule="auto" w:beforeLines="100"/>
        <w:ind w:left="360"/>
        <w:jc w:val="left"/>
      </w:pPr>
      <w:r>
        <w:rPr>
          <w:rFonts w:ascii="宋体" w:hAnsi="Times New Roman" w:eastAsia="宋体"/>
          <w:b w:val="false"/>
          <w:i w:val="false"/>
          <w:color w:val="000000"/>
          <w:sz w:val="22"/>
        </w:rPr>
        <w:t>开源</w:t>
      </w:r>
    </w:p>
    <w:bookmarkEnd w:id="159"/>
    <w:bookmarkStart w:name="u4c234b20" w:id="160"/>
    <w:bookmarkEnd w:id="160"/>
    <w:bookmarkStart w:name="u95b597b6" w:id="161"/>
    <w:p>
      <w:pPr>
        <w:spacing w:after="50" w:line="360" w:lineRule="auto" w:beforeLines="100"/>
        <w:ind w:left="0"/>
        <w:jc w:val="left"/>
      </w:pPr>
      <w:r>
        <w:rPr>
          <w:rFonts w:ascii="宋体" w:hAnsi="Times New Roman" w:eastAsia="宋体"/>
          <w:b w:val="false"/>
          <w:i w:val="false"/>
          <w:color w:val="000000"/>
          <w:sz w:val="22"/>
        </w:rPr>
        <w:t>关闭防火墙：</w:t>
      </w:r>
    </w:p>
    <w:bookmarkEnd w:id="161"/>
    <w:bookmarkStart w:name="u95bff589" w:id="162"/>
    <w:p>
      <w:pPr>
        <w:numPr>
          <w:ilvl w:val="0"/>
          <w:numId w:val="18"/>
        </w:numPr>
        <w:spacing w:after="50" w:line="360" w:lineRule="auto" w:beforeLines="100"/>
        <w:ind w:left="360"/>
        <w:jc w:val="left"/>
      </w:pPr>
      <w:r>
        <w:rPr>
          <w:rFonts w:ascii="宋体" w:hAnsi="Courier New" w:eastAsia="宋体"/>
          <w:b w:val="false"/>
          <w:i w:val="false"/>
          <w:color w:val="000000"/>
          <w:sz w:val="22"/>
        </w:rPr>
        <w:t>systemctl stop firewalld.service</w:t>
      </w:r>
      <w:r>
        <w:rPr>
          <w:rFonts w:ascii="宋体" w:hAnsi="Times New Roman" w:eastAsia="宋体"/>
          <w:b w:val="false"/>
          <w:i w:val="false"/>
          <w:color w:val="000000"/>
          <w:sz w:val="22"/>
        </w:rPr>
        <w:t>：停止防火墙</w:t>
      </w:r>
    </w:p>
    <w:bookmarkEnd w:id="162"/>
    <w:bookmarkStart w:name="u6132a843" w:id="163"/>
    <w:p>
      <w:pPr>
        <w:numPr>
          <w:ilvl w:val="0"/>
          <w:numId w:val="18"/>
        </w:numPr>
        <w:spacing w:after="50" w:line="360" w:lineRule="auto" w:beforeLines="100"/>
        <w:ind w:left="360"/>
        <w:jc w:val="left"/>
      </w:pPr>
      <w:r>
        <w:rPr>
          <w:rFonts w:ascii="宋体" w:hAnsi="Courier New" w:eastAsia="宋体"/>
          <w:b w:val="false"/>
          <w:i w:val="false"/>
          <w:color w:val="000000"/>
          <w:sz w:val="22"/>
        </w:rPr>
        <w:t>systemctl disable firewalld.service</w:t>
      </w:r>
      <w:r>
        <w:rPr>
          <w:rFonts w:ascii="宋体" w:hAnsi="Times New Roman" w:eastAsia="宋体"/>
          <w:b w:val="false"/>
          <w:i w:val="false"/>
          <w:color w:val="000000"/>
          <w:sz w:val="22"/>
        </w:rPr>
        <w:t>：永久关闭防火墙</w:t>
      </w:r>
    </w:p>
    <w:bookmarkEnd w:id="163"/>
    <w:bookmarkStart w:name="uca24d31e" w:id="164"/>
    <w:bookmarkEnd w:id="164"/>
    <w:bookmarkStart w:name="u01944139" w:id="165"/>
    <w:p>
      <w:pPr>
        <w:spacing w:after="50" w:line="360" w:lineRule="auto" w:beforeLines="100"/>
        <w:ind w:left="0"/>
        <w:jc w:val="left"/>
      </w:pPr>
      <w:r>
        <w:rPr>
          <w:rFonts w:ascii="宋体" w:hAnsi="Courier New" w:eastAsia="宋体"/>
          <w:b w:val="false"/>
          <w:i w:val="false"/>
          <w:color w:val="000000"/>
          <w:sz w:val="22"/>
        </w:rPr>
        <w:t>ps -ef | grep nginx</w:t>
      </w:r>
    </w:p>
    <w:bookmarkEnd w:id="165"/>
    <w:bookmarkStart w:name="ucc58bd1e" w:id="166"/>
    <w:bookmarkEnd w:id="166"/>
    <w:bookmarkStart w:name="u36129583" w:id="167"/>
    <w:p>
      <w:pPr>
        <w:spacing w:after="50" w:line="360" w:lineRule="auto" w:beforeLines="100"/>
        <w:ind w:left="0"/>
        <w:jc w:val="left"/>
      </w:pPr>
      <w:r>
        <w:rPr>
          <w:rFonts w:ascii="宋体" w:hAnsi="Times New Roman" w:eastAsia="宋体"/>
          <w:b w:val="false"/>
          <w:i w:val="false"/>
          <w:color w:val="000000"/>
          <w:sz w:val="22"/>
        </w:rPr>
        <w:t>systemctl reload nginx.service</w:t>
      </w:r>
    </w:p>
    <w:bookmarkEnd w:id="167"/>
    <w:bookmarkStart w:name="u8015637c" w:id="168"/>
    <w:p>
      <w:pPr>
        <w:spacing w:after="50" w:line="360" w:lineRule="auto" w:beforeLines="100"/>
        <w:ind w:left="0"/>
        <w:jc w:val="left"/>
      </w:pPr>
      <w:r>
        <w:rPr>
          <w:rFonts w:ascii="宋体" w:hAnsi="Times New Roman" w:eastAsia="宋体"/>
          <w:b w:val="false"/>
          <w:i w:val="false"/>
          <w:color w:val="000000"/>
          <w:sz w:val="22"/>
        </w:rPr>
        <w:t>systemctl restart nginx.service</w:t>
      </w:r>
    </w:p>
    <w:bookmarkEnd w:id="168"/>
    <w:bookmarkStart w:name="u99a35d91" w:id="169"/>
    <w:bookmarkEnd w:id="169"/>
    <w:bookmarkStart w:name="u3b3a5291" w:id="170"/>
    <w:p>
      <w:pPr>
        <w:spacing w:after="50" w:line="360" w:lineRule="auto" w:beforeLines="100"/>
        <w:ind w:left="0"/>
        <w:jc w:val="left"/>
      </w:pPr>
      <w:r>
        <w:rPr>
          <w:rFonts w:ascii="宋体" w:hAnsi="Times New Roman" w:eastAsia="宋体"/>
          <w:b w:val="false"/>
          <w:i w:val="false"/>
          <w:color w:val="000000"/>
          <w:sz w:val="22"/>
        </w:rPr>
        <w:t>/etc/hosts</w:t>
      </w:r>
    </w:p>
    <w:bookmarkEnd w:id="170"/>
    <w:bookmarkStart w:name="iw19C" w:id="171"/>
    <w:p>
      <w:pPr>
        <w:pStyle w:val="Heading2"/>
        <w:spacing w:after="50" w:line="360" w:lineRule="auto" w:beforeLines="100"/>
        <w:ind w:left="0"/>
        <w:jc w:val="left"/>
      </w:pPr>
      <w:r>
        <w:rPr>
          <w:rFonts w:ascii="宋体" w:hAnsi="Times New Roman" w:eastAsia="宋体"/>
        </w:rPr>
        <w:t>安装</w:t>
      </w:r>
    </w:p>
    <w:bookmarkEnd w:id="171"/>
    <w:bookmarkStart w:name="NIatN" w:id="172"/>
    <w:p>
      <w:pPr>
        <w:pStyle w:val="Heading3"/>
        <w:spacing w:after="50" w:line="360" w:lineRule="auto" w:beforeLines="100"/>
        <w:ind w:left="0"/>
        <w:jc w:val="left"/>
      </w:pPr>
      <w:r>
        <w:rPr>
          <w:rFonts w:ascii="宋体" w:hAnsi="Times New Roman" w:eastAsia="宋体"/>
        </w:rPr>
        <w:t>mac 下安装</w:t>
      </w:r>
    </w:p>
    <w:bookmarkEnd w:id="172"/>
    <w:bookmarkStart w:name="OLlvA" w:id="173"/>
    <w:p>
      <w:pPr>
        <w:pStyle w:val="ne-codeblock"/>
        <w:pBdr>
          <w:top w:val="single" w:sz="4" w:space="1" w:color="404040" w:themeColor="text1"/>
          <w:left w:val="single" w:sz="4" w:space="4" w:color="404040" w:themeColor="text1"/>
          <w:bottom w:val="single" w:sz="4" w:space="1" w:color="404040" w:themeColor="text1"/>
          <w:right w:val="single" w:sz="4" w:space="4" w:color="404040" w:themeColor="text1"/>
        </w:pBdr>
        <w:shd w:color="auto" w:fill="F2F2F2" w:val="clear"/>
        <w:spacing w:after="50" w:line="360" w:lineRule="auto" w:beforeLines="100"/>
        <w:ind w:left="0"/>
        <w:jc w:val="left"/>
      </w:pPr>
      <w:r>
        <w:rPr>
          <w:rFonts w:ascii="宋体" w:hAnsi="Courier New" w:eastAsia="宋体"/>
          <w:color w:val="000000"/>
          <w:sz w:val="20"/>
        </w:rPr>
        <w:t/>
        <w:t>brew install nginx</w:t>
        <w:br/>
        <w:t>## 查看配置信息</w:t>
        <w:br/>
        <w:t>brew info nginx</w:t>
        <w:br/>
        <w:t>## 打开配置文件所在目录</w:t>
        <w:br/>
        <w:t>open /opt/homebrew/etc/nginx/</w:t>
        <w:br/>
        <w:t>## 启动服务</w:t>
        <w:br/>
        <w:t>brew services start nginx</w:t>
        <w:br/>
        <w:t>## 查看是否启动，两种方式</w:t>
        <w:br/>
        <w:t>ps -ef | grep nginx</w:t>
        <w:br/>
        <w:t>brew services info nginx</w:t>
        <w:br/>
        <w:t>## 重启</w:t>
        <w:br/>
        <w:t>brew services restart nginx</w:t>
        <w:br/>
        <w:t/>
        <w:br/>
      </w:r>
    </w:p>
    <w:bookmarkEnd w:id="173"/>
    <w:bookmarkStart w:name="gK29R" w:id="174"/>
    <w:p>
      <w:pPr>
        <w:pStyle w:val="Heading2"/>
        <w:spacing w:after="50" w:line="360" w:lineRule="auto" w:beforeLines="100"/>
        <w:ind w:left="0"/>
        <w:jc w:val="left"/>
      </w:pPr>
      <w:r>
        <w:rPr>
          <w:rFonts w:ascii="宋体" w:hAnsi="Times New Roman" w:eastAsia="宋体"/>
        </w:rPr>
        <w:t>配置文件</w:t>
      </w:r>
    </w:p>
    <w:bookmarkEnd w:id="174"/>
    <w:bookmarkStart w:name="veYZZ" w:id="175"/>
    <w:p>
      <w:pPr>
        <w:pStyle w:val="ne-codeblock"/>
        <w:pBdr>
          <w:top w:val="single" w:sz="4" w:space="1" w:color="404040" w:themeColor="text1"/>
          <w:left w:val="single" w:sz="4" w:space="4" w:color="404040" w:themeColor="text1"/>
          <w:bottom w:val="single" w:sz="4" w:space="1" w:color="404040" w:themeColor="text1"/>
          <w:right w:val="single" w:sz="4" w:space="4" w:color="404040" w:themeColor="text1"/>
        </w:pBdr>
        <w:shd w:color="auto" w:fill="F2F2F2" w:val="clear"/>
        <w:spacing w:after="50" w:line="360" w:lineRule="auto" w:beforeLines="100"/>
        <w:ind w:left="0"/>
        <w:jc w:val="left"/>
      </w:pPr>
      <w:r>
        <w:rPr>
          <w:rFonts w:ascii="宋体" w:hAnsi="Courier New" w:eastAsia="宋体"/>
          <w:color w:val="000000"/>
          <w:sz w:val="20"/>
        </w:rPr>
        <w:t/>
        <w:t>user www-data; # 启动nginx的用户</w:t>
        <w:br/>
        <w:t>worker_processes auto; # 进程数，一般和cpu核数相等</w:t>
        <w:br/>
        <w:t>pid /run/nginx.pid; # 进程id写入的文件</w:t>
        <w:br/>
        <w:t>include /etc/nginx/modules-enabled/*.conf;</w:t>
        <w:br/>
        <w:t/>
        <w:br/>
        <w:t>events {</w:t>
        <w:br/>
        <w:t>worker_connections 768;</w:t>
        <w:br/>
        <w:t># multi_accept on;</w:t>
        <w:br/>
        <w:t>}</w:t>
        <w:br/>
        <w:t/>
        <w:br/>
        <w:t>http {</w:t>
        <w:br/>
        <w:t/>
        <w:br/>
        <w:t>##</w:t>
        <w:br/>
        <w:t># Basic Settings</w:t>
        <w:br/>
        <w:t>##</w:t>
        <w:br/>
        <w:t/>
        <w:br/>
        <w:t xml:space="preserve">sendfile on; # </w:t>
        <w:br/>
        <w:t xml:space="preserve">tcp_nopush on; # </w:t>
        <w:br/>
        <w:t xml:space="preserve">types_hash_max_size 2048; # </w:t>
        <w:br/>
        <w:t># server_tokens off;</w:t>
        <w:br/>
        <w:t/>
        <w:br/>
        <w:t># server_names_hash_bucket_size 64;</w:t>
        <w:br/>
        <w:t># server_name_in_redirect off;</w:t>
        <w:br/>
        <w:t/>
        <w:br/>
        <w:t>include /etc/nginx/mime.types;</w:t>
        <w:br/>
        <w:t>default_type application/octet-stream;</w:t>
        <w:br/>
        <w:t/>
        <w:br/>
        <w:t>##</w:t>
        <w:br/>
        <w:t># SSL Settings</w:t>
        <w:br/>
        <w:t>##</w:t>
        <w:br/>
        <w:t/>
        <w:br/>
        <w:t>ssl_protocols TLSv1 TLSv1.1 TLSv1.2 TLSv1.3; # Dropping SSLv3, ref: POODLE</w:t>
        <w:br/>
        <w:t>ssl_prefer_server_ciphers on;</w:t>
        <w:br/>
        <w:t/>
        <w:br/>
        <w:t>##</w:t>
        <w:br/>
        <w:t># Logging Settings</w:t>
        <w:br/>
        <w:t>##</w:t>
        <w:br/>
        <w:t/>
        <w:br/>
        <w:t>access_log /var/log/nginx/access.log; # 访问日志</w:t>
        <w:br/>
        <w:t>error_log /var/log/nginx/error.log; # 错误日志</w:t>
        <w:br/>
        <w:t/>
        <w:br/>
        <w:t>##</w:t>
        <w:br/>
        <w:t># Gzip Settings</w:t>
        <w:br/>
        <w:t>##</w:t>
        <w:br/>
        <w:t/>
        <w:br/>
        <w:t>gzip on;</w:t>
        <w:br/>
        <w:t/>
        <w:br/>
        <w:t># gzip_vary on;</w:t>
        <w:br/>
        <w:t># gzip_proxied any;</w:t>
        <w:br/>
        <w:t># gzip_comp_level 6;</w:t>
        <w:br/>
        <w:t># gzip_buffers 16 8k;</w:t>
        <w:br/>
        <w:t># gzip_http_version 1.1;</w:t>
        <w:br/>
        <w:t># gzip_types text/plain text/css application/json application/javascript text/xml application/xml application/xml+rss text/javascript;</w:t>
        <w:br/>
        <w:t/>
        <w:br/>
        <w:t>##</w:t>
        <w:br/>
        <w:t># Virtual Host Configs</w:t>
        <w:br/>
        <w:t>##</w:t>
        <w:br/>
        <w:t/>
        <w:br/>
        <w:t>include /etc/nginx/conf.d/*.conf;</w:t>
        <w:br/>
        <w:t>include /etc/nginx/sites-enabled/*;</w:t>
        <w:br/>
        <w:t>}</w:t>
        <w:br/>
        <w:t/>
        <w:br/>
        <w:t/>
        <w:br/>
        <w:t>#mail {</w:t>
        <w:br/>
        <w:t>#       # See sample authentication script at:</w:t>
        <w:br/>
        <w:t>#       # http://wiki.nginx.org/ImapAuthenticateWithApachePhpScript</w:t>
        <w:br/>
        <w:t>#</w:t>
        <w:br/>
        <w:t>#       # auth_http localhost/auth.php;</w:t>
        <w:br/>
        <w:t>#       # pop3_capabilities "TOP" "USER";</w:t>
        <w:br/>
        <w:t>#       # imap_capabilities "IMAP4rev1" "UIDPLUS";</w:t>
        <w:br/>
        <w:t>#</w:t>
        <w:br/>
        <w:t>#       server {</w:t>
        <w:br/>
        <w:t>#               listen     localhost:110;</w:t>
        <w:br/>
        <w:t>#               protocol   pop3;</w:t>
        <w:br/>
        <w:t>#               proxy      on;</w:t>
        <w:br/>
        <w:t>#       }</w:t>
        <w:br/>
        <w:t>#</w:t>
        <w:br/>
        <w:t>#       server {</w:t>
        <w:br/>
        <w:t>#               listen     localhost:143;</w:t>
        <w:br/>
        <w:t>#               protocol   imap;</w:t>
        <w:br/>
        <w:t>#               proxy      on;</w:t>
        <w:br/>
        <w:t>#       }</w:t>
        <w:br/>
        <w:t>#}</w:t>
        <w:br/>
        <w:t/>
        <w:br/>
      </w:r>
    </w:p>
    <w:bookmarkEnd w:id="175"/>
    <w:bookmarkStart w:name="u896d97c7" w:id="176"/>
    <w:p>
      <w:pPr>
        <w:spacing w:after="50" w:line="360" w:lineRule="auto" w:beforeLines="100"/>
        <w:ind w:left="0"/>
        <w:jc w:val="left"/>
      </w:pPr>
      <w:r>
        <w:rPr>
          <w:rFonts w:ascii="宋体" w:hAnsi="Times New Roman" w:eastAsia="宋体"/>
          <w:b w:val="false"/>
          <w:i w:val="false"/>
          <w:color w:val="000000"/>
          <w:sz w:val="22"/>
        </w:rPr>
        <w:t xml:space="preserve">这两个 Nginx 配置块的区别在于 </w:t>
      </w:r>
      <w:r>
        <w:rPr>
          <w:rFonts w:ascii="宋体" w:hAnsi="Courier New" w:eastAsia="宋体"/>
          <w:b w:val="false"/>
          <w:i w:val="false"/>
          <w:color w:val="000000"/>
          <w:sz w:val="22"/>
        </w:rPr>
        <w:t>proxy_pass</w:t>
      </w:r>
      <w:r>
        <w:rPr>
          <w:rFonts w:ascii="宋体" w:hAnsi="Times New Roman" w:eastAsia="宋体"/>
          <w:b w:val="false"/>
          <w:i w:val="false"/>
          <w:color w:val="000000"/>
          <w:sz w:val="22"/>
        </w:rPr>
        <w:t xml:space="preserve"> 指令的末尾是否带有斜杠。</w:t>
      </w:r>
    </w:p>
    <w:bookmarkEnd w:id="176"/>
    <w:bookmarkStart w:name="u97ae2de7" w:id="177"/>
    <w:bookmarkEnd w:id="177"/>
    <w:bookmarkStart w:name="uc0ee11f7" w:id="178"/>
    <w:p>
      <w:pPr>
        <w:numPr>
          <w:ilvl w:val="0"/>
          <w:numId w:val="19"/>
        </w:numPr>
        <w:spacing w:after="50" w:line="360" w:lineRule="auto" w:beforeLines="100"/>
        <w:ind w:left="360"/>
        <w:jc w:val="left"/>
      </w:pPr>
      <w:r>
        <w:rPr>
          <w:rFonts w:ascii="宋体" w:hAnsi="Times New Roman" w:eastAsia="宋体"/>
          <w:b w:val="false"/>
          <w:i w:val="false"/>
          <w:color w:val="000000"/>
          <w:sz w:val="22"/>
        </w:rPr>
        <w:t xml:space="preserve"> </w:t>
      </w:r>
      <w:r>
        <w:rPr>
          <w:rFonts w:ascii="宋体" w:hAnsi="Times New Roman" w:eastAsia="宋体"/>
          <w:b/>
          <w:i w:val="false"/>
          <w:color w:val="000000"/>
          <w:sz w:val="22"/>
        </w:rPr>
        <w:t>配置一：</w:t>
      </w:r>
      <w:r>
        <w:rPr>
          <w:rFonts w:ascii="宋体" w:hAnsi="Times New Roman" w:eastAsia="宋体"/>
          <w:b w:val="false"/>
          <w:i w:val="false"/>
          <w:color w:val="000000"/>
          <w:sz w:val="22"/>
        </w:rPr>
        <w:t xml:space="preserve"> </w:t>
      </w:r>
    </w:p>
    <w:bookmarkEnd w:id="178"/>
    <w:bookmarkStart w:name="27921531" w:id="179"/>
    <w:p>
      <w:pPr>
        <w:pStyle w:val="ne-codeblock"/>
        <w:pBdr>
          <w:top w:val="single" w:sz="4" w:space="1" w:color="404040" w:themeColor="text1"/>
          <w:left w:val="single" w:sz="4" w:space="4" w:color="404040" w:themeColor="text1"/>
          <w:bottom w:val="single" w:sz="4" w:space="1" w:color="404040" w:themeColor="text1"/>
          <w:right w:val="single" w:sz="4" w:space="4" w:color="404040" w:themeColor="text1"/>
        </w:pBdr>
        <w:shd w:color="auto" w:fill="F2F2F2" w:val="clear"/>
        <w:spacing w:after="50" w:line="360" w:lineRule="auto" w:beforeLines="100"/>
        <w:ind w:left="0"/>
        <w:jc w:val="left"/>
      </w:pPr>
      <w:r>
        <w:rPr>
          <w:rFonts w:ascii="宋体" w:hAnsi="Courier New" w:eastAsia="宋体"/>
          <w:color w:val="000000"/>
          <w:sz w:val="20"/>
        </w:rPr>
        <w:t/>
        <w:t>location /my/ {</w:t>
        <w:br/>
        <w:t xml:space="preserve">    proxy_pass http://my_server/;</w:t>
        <w:br/>
        <w:t>}</w:t>
        <w:br/>
      </w:r>
    </w:p>
    <w:bookmarkEnd w:id="179"/>
    <w:bookmarkStart w:name="ufa3e15d1" w:id="180"/>
    <w:p>
      <w:pPr>
        <w:spacing w:after="50" w:line="360" w:lineRule="auto" w:beforeLines="100"/>
        <w:ind w:left="0"/>
        <w:jc w:val="left"/>
      </w:pPr>
      <w:r>
        <w:rPr>
          <w:rFonts w:ascii="宋体" w:hAnsi="Times New Roman" w:eastAsia="宋体"/>
          <w:b w:val="false"/>
          <w:i w:val="false"/>
          <w:color w:val="000000"/>
          <w:sz w:val="22"/>
        </w:rPr>
        <w:t xml:space="preserve"> </w:t>
      </w:r>
    </w:p>
    <w:bookmarkEnd w:id="180"/>
    <w:bookmarkStart w:name="u48776b32" w:id="181"/>
    <w:p>
      <w:pPr>
        <w:numPr>
          <w:ilvl w:val="0"/>
          <w:numId w:val="20"/>
        </w:numPr>
        <w:spacing w:after="50" w:line="360" w:lineRule="auto" w:beforeLines="100"/>
        <w:ind w:left="360"/>
        <w:jc w:val="left"/>
      </w:pPr>
      <w:r>
        <w:rPr>
          <w:rFonts w:ascii="宋体" w:hAnsi="Times New Roman" w:eastAsia="宋体"/>
          <w:b w:val="false"/>
          <w:i w:val="false"/>
          <w:color w:val="000000"/>
          <w:sz w:val="22"/>
        </w:rPr>
        <w:t xml:space="preserve"> </w:t>
      </w:r>
      <w:r>
        <w:rPr>
          <w:rFonts w:ascii="宋体" w:hAnsi="Times New Roman" w:eastAsia="宋体"/>
          <w:b/>
          <w:i w:val="false"/>
          <w:color w:val="000000"/>
          <w:sz w:val="22"/>
        </w:rPr>
        <w:t>配置二：</w:t>
      </w:r>
      <w:r>
        <w:rPr>
          <w:rFonts w:ascii="宋体" w:hAnsi="Times New Roman" w:eastAsia="宋体"/>
          <w:b w:val="false"/>
          <w:i w:val="false"/>
          <w:color w:val="000000"/>
          <w:sz w:val="22"/>
        </w:rPr>
        <w:t xml:space="preserve"> </w:t>
      </w:r>
    </w:p>
    <w:bookmarkEnd w:id="181"/>
    <w:bookmarkStart w:name="994945cd" w:id="182"/>
    <w:p>
      <w:pPr>
        <w:pStyle w:val="ne-codeblock"/>
        <w:pBdr>
          <w:top w:val="single" w:sz="4" w:space="1" w:color="404040" w:themeColor="text1"/>
          <w:left w:val="single" w:sz="4" w:space="4" w:color="404040" w:themeColor="text1"/>
          <w:bottom w:val="single" w:sz="4" w:space="1" w:color="404040" w:themeColor="text1"/>
          <w:right w:val="single" w:sz="4" w:space="4" w:color="404040" w:themeColor="text1"/>
        </w:pBdr>
        <w:shd w:color="auto" w:fill="F2F2F2" w:val="clear"/>
        <w:spacing w:after="50" w:line="360" w:lineRule="auto" w:beforeLines="100"/>
        <w:ind w:left="0"/>
        <w:jc w:val="left"/>
      </w:pPr>
      <w:r>
        <w:rPr>
          <w:rFonts w:ascii="宋体" w:hAnsi="Courier New" w:eastAsia="宋体"/>
          <w:color w:val="000000"/>
          <w:sz w:val="20"/>
        </w:rPr>
        <w:t/>
        <w:t>location /my/ {</w:t>
        <w:br/>
        <w:t xml:space="preserve">    proxy_pass http://my_server;</w:t>
        <w:br/>
        <w:t>}</w:t>
        <w:br/>
      </w:r>
    </w:p>
    <w:bookmarkEnd w:id="182"/>
    <w:bookmarkStart w:name="uf328cfc5" w:id="183"/>
    <w:p>
      <w:pPr>
        <w:spacing w:after="50" w:line="360" w:lineRule="auto" w:beforeLines="100"/>
        <w:ind w:left="0"/>
        <w:jc w:val="left"/>
      </w:pPr>
      <w:r>
        <w:rPr>
          <w:rFonts w:ascii="宋体" w:hAnsi="Times New Roman" w:eastAsia="宋体"/>
          <w:b w:val="false"/>
          <w:i w:val="false"/>
          <w:color w:val="000000"/>
          <w:sz w:val="22"/>
        </w:rPr>
        <w:t xml:space="preserve"> </w:t>
      </w:r>
    </w:p>
    <w:bookmarkEnd w:id="183"/>
    <w:bookmarkStart w:name="u28d3c659" w:id="184"/>
    <w:bookmarkEnd w:id="184"/>
    <w:bookmarkStart w:name="uf394a1cb" w:id="185"/>
    <w:p>
      <w:pPr>
        <w:spacing w:after="50" w:line="360" w:lineRule="auto" w:beforeLines="100"/>
        <w:ind w:left="0"/>
        <w:jc w:val="left"/>
      </w:pPr>
      <w:r>
        <w:rPr>
          <w:rFonts w:ascii="宋体" w:hAnsi="Times New Roman" w:eastAsia="宋体"/>
          <w:b w:val="false"/>
          <w:i w:val="false"/>
          <w:color w:val="000000"/>
          <w:sz w:val="22"/>
        </w:rPr>
        <w:t>在 Nginx 配置中，</w:t>
      </w:r>
      <w:r>
        <w:rPr>
          <w:rFonts w:ascii="宋体" w:hAnsi="Courier New" w:eastAsia="宋体"/>
          <w:b w:val="false"/>
          <w:i w:val="false"/>
          <w:color w:val="000000"/>
          <w:sz w:val="22"/>
        </w:rPr>
        <w:t>location</w:t>
      </w:r>
      <w:r>
        <w:rPr>
          <w:rFonts w:ascii="宋体" w:hAnsi="Times New Roman" w:eastAsia="宋体"/>
          <w:b w:val="false"/>
          <w:i w:val="false"/>
          <w:color w:val="000000"/>
          <w:sz w:val="22"/>
        </w:rPr>
        <w:t xml:space="preserve"> 块用于匹配 URL 路径，并定义了对应路径下的一些配置。这些配置可以是代理、反向代理、重定向等。</w:t>
      </w:r>
    </w:p>
    <w:bookmarkEnd w:id="185"/>
    <w:bookmarkStart w:name="ue1bf7a4d" w:id="186"/>
    <w:bookmarkEnd w:id="186"/>
    <w:bookmarkStart w:name="u744d7abe" w:id="187"/>
    <w:p>
      <w:pPr>
        <w:spacing w:after="50" w:line="360" w:lineRule="auto" w:beforeLines="100"/>
        <w:ind w:left="0"/>
        <w:jc w:val="left"/>
      </w:pPr>
      <w:r>
        <w:rPr>
          <w:rFonts w:ascii="宋体" w:hAnsi="Times New Roman" w:eastAsia="宋体"/>
          <w:b w:val="false"/>
          <w:i w:val="false"/>
          <w:color w:val="000000"/>
          <w:sz w:val="22"/>
        </w:rPr>
        <w:t xml:space="preserve">区别在于 </w:t>
      </w:r>
      <w:r>
        <w:rPr>
          <w:rFonts w:ascii="宋体" w:hAnsi="Courier New" w:eastAsia="宋体"/>
          <w:b w:val="false"/>
          <w:i w:val="false"/>
          <w:color w:val="000000"/>
          <w:sz w:val="22"/>
        </w:rPr>
        <w:t>proxy_pass</w:t>
      </w:r>
      <w:r>
        <w:rPr>
          <w:rFonts w:ascii="宋体" w:hAnsi="Times New Roman" w:eastAsia="宋体"/>
          <w:b w:val="false"/>
          <w:i w:val="false"/>
          <w:color w:val="000000"/>
          <w:sz w:val="22"/>
        </w:rPr>
        <w:t xml:space="preserve"> 指令：</w:t>
      </w:r>
    </w:p>
    <w:bookmarkEnd w:id="187"/>
    <w:bookmarkStart w:name="uf20b4b07" w:id="188"/>
    <w:bookmarkEnd w:id="188"/>
    <w:bookmarkStart w:name="ube4f9612" w:id="189"/>
    <w:p>
      <w:pPr>
        <w:numPr>
          <w:ilvl w:val="0"/>
          <w:numId w:val="21"/>
        </w:numPr>
        <w:spacing w:after="50" w:line="360" w:lineRule="auto" w:beforeLines="100"/>
        <w:ind w:left="360"/>
        <w:jc w:val="left"/>
      </w:pPr>
      <w:r>
        <w:rPr>
          <w:rFonts w:ascii="宋体" w:hAnsi="Times New Roman" w:eastAsia="宋体"/>
          <w:b w:val="false"/>
          <w:i w:val="false"/>
          <w:color w:val="000000"/>
          <w:sz w:val="22"/>
        </w:rPr>
        <w:t xml:space="preserve"> </w:t>
      </w:r>
      <w:r>
        <w:rPr>
          <w:rFonts w:ascii="宋体" w:hAnsi="Times New Roman" w:eastAsia="宋体"/>
          <w:b/>
          <w:i w:val="false"/>
          <w:color w:val="000000"/>
          <w:sz w:val="22"/>
        </w:rPr>
        <w:t>配置一：</w:t>
      </w:r>
      <w:r>
        <w:rPr>
          <w:rFonts w:ascii="宋体" w:hAnsi="Times New Roman" w:eastAsia="宋体"/>
          <w:b w:val="false"/>
          <w:i w:val="false"/>
          <w:color w:val="000000"/>
          <w:sz w:val="22"/>
        </w:rPr>
        <w:t xml:space="preserve"> </w:t>
      </w:r>
      <w:r>
        <w:rPr>
          <w:rFonts w:ascii="宋体" w:hAnsi="Courier New" w:eastAsia="宋体"/>
          <w:b w:val="false"/>
          <w:i w:val="false"/>
          <w:color w:val="000000"/>
          <w:sz w:val="22"/>
        </w:rPr>
        <w:t>proxy_pass http://my_server/;</w:t>
      </w:r>
      <w:r>
        <w:rPr>
          <w:rFonts w:ascii="宋体" w:hAnsi="Times New Roman" w:eastAsia="宋体"/>
          <w:b w:val="false"/>
          <w:i w:val="false"/>
          <w:color w:val="000000"/>
          <w:sz w:val="22"/>
        </w:rPr>
        <w:t>在这个配置中，</w:t>
      </w:r>
      <w:r>
        <w:rPr>
          <w:rFonts w:ascii="宋体" w:hAnsi="Courier New" w:eastAsia="宋体"/>
          <w:b w:val="false"/>
          <w:i w:val="false"/>
          <w:color w:val="000000"/>
          <w:sz w:val="22"/>
        </w:rPr>
        <w:t>proxy_pass</w:t>
      </w:r>
      <w:r>
        <w:rPr>
          <w:rFonts w:ascii="宋体" w:hAnsi="Times New Roman" w:eastAsia="宋体"/>
          <w:b w:val="false"/>
          <w:i w:val="false"/>
          <w:color w:val="000000"/>
          <w:sz w:val="22"/>
        </w:rPr>
        <w:t xml:space="preserve"> 指令的目标 URL 结尾带有斜杠 </w:t>
      </w:r>
      <w:r>
        <w:rPr>
          <w:rFonts w:ascii="宋体" w:hAnsi="Courier New" w:eastAsia="宋体"/>
          <w:b w:val="false"/>
          <w:i w:val="false"/>
          <w:color w:val="000000"/>
          <w:sz w:val="22"/>
        </w:rPr>
        <w:t>/</w:t>
      </w:r>
      <w:r>
        <w:rPr>
          <w:rFonts w:ascii="宋体" w:hAnsi="Times New Roman" w:eastAsia="宋体"/>
          <w:b w:val="false"/>
          <w:i w:val="false"/>
          <w:color w:val="000000"/>
          <w:sz w:val="22"/>
        </w:rPr>
        <w:t xml:space="preserve">。这意味着 Nginx 会将匹配到的请求原样转发给 </w:t>
      </w:r>
      <w:r>
        <w:rPr>
          <w:rFonts w:ascii="宋体" w:hAnsi="Courier New" w:eastAsia="宋体"/>
          <w:b w:val="false"/>
          <w:i w:val="false"/>
          <w:color w:val="000000"/>
          <w:sz w:val="22"/>
        </w:rPr>
        <w:t>http://my_server/</w:t>
      </w:r>
      <w:r>
        <w:rPr>
          <w:rFonts w:ascii="宋体" w:hAnsi="Times New Roman" w:eastAsia="宋体"/>
          <w:b w:val="false"/>
          <w:i w:val="false"/>
          <w:color w:val="000000"/>
          <w:sz w:val="22"/>
        </w:rPr>
        <w:t xml:space="preserve">，同时保留 URL 路径中的 </w:t>
      </w:r>
      <w:r>
        <w:rPr>
          <w:rFonts w:ascii="宋体" w:hAnsi="Courier New" w:eastAsia="宋体"/>
          <w:b w:val="false"/>
          <w:i w:val="false"/>
          <w:color w:val="000000"/>
          <w:sz w:val="22"/>
        </w:rPr>
        <w:t>/my/</w:t>
      </w:r>
      <w:r>
        <w:rPr>
          <w:rFonts w:ascii="宋体" w:hAnsi="Times New Roman" w:eastAsia="宋体"/>
          <w:b w:val="false"/>
          <w:i w:val="false"/>
          <w:color w:val="000000"/>
          <w:sz w:val="22"/>
        </w:rPr>
        <w:t xml:space="preserve"> 部分。例如，</w:t>
      </w:r>
      <w:r>
        <w:rPr>
          <w:rFonts w:ascii="宋体" w:hAnsi="Courier New" w:eastAsia="宋体"/>
          <w:b w:val="false"/>
          <w:i w:val="false"/>
          <w:color w:val="000000"/>
          <w:sz w:val="22"/>
        </w:rPr>
        <w:t>/my/some/resource</w:t>
      </w:r>
      <w:r>
        <w:rPr>
          <w:rFonts w:ascii="宋体" w:hAnsi="Times New Roman" w:eastAsia="宋体"/>
          <w:b w:val="false"/>
          <w:i w:val="false"/>
          <w:color w:val="000000"/>
          <w:sz w:val="22"/>
        </w:rPr>
        <w:t xml:space="preserve"> 会被转发到 </w:t>
      </w:r>
      <w:r>
        <w:rPr>
          <w:rFonts w:ascii="宋体" w:hAnsi="Courier New" w:eastAsia="宋体"/>
          <w:b w:val="false"/>
          <w:i w:val="false"/>
          <w:color w:val="000000"/>
          <w:sz w:val="22"/>
        </w:rPr>
        <w:t>http://my_server/my/some/resource/</w:t>
      </w:r>
      <w:r>
        <w:rPr>
          <w:rFonts w:ascii="宋体" w:hAnsi="Times New Roman" w:eastAsia="宋体"/>
          <w:b w:val="false"/>
          <w:i w:val="false"/>
          <w:color w:val="000000"/>
          <w:sz w:val="22"/>
        </w:rPr>
        <w:t xml:space="preserve">。 </w:t>
      </w:r>
    </w:p>
    <w:bookmarkEnd w:id="189"/>
    <w:bookmarkStart w:name="u97e2f0be" w:id="190"/>
    <w:p>
      <w:pPr>
        <w:numPr>
          <w:ilvl w:val="0"/>
          <w:numId w:val="21"/>
        </w:numPr>
        <w:spacing w:after="50" w:line="360" w:lineRule="auto" w:beforeLines="100"/>
        <w:ind w:left="360"/>
        <w:jc w:val="left"/>
      </w:pPr>
      <w:r>
        <w:rPr>
          <w:rFonts w:ascii="宋体" w:hAnsi="Times New Roman" w:eastAsia="宋体"/>
          <w:b w:val="false"/>
          <w:i w:val="false"/>
          <w:color w:val="000000"/>
          <w:sz w:val="22"/>
        </w:rPr>
        <w:t xml:space="preserve"> </w:t>
      </w:r>
      <w:r>
        <w:rPr>
          <w:rFonts w:ascii="宋体" w:hAnsi="Times New Roman" w:eastAsia="宋体"/>
          <w:b/>
          <w:i w:val="false"/>
          <w:color w:val="000000"/>
          <w:sz w:val="22"/>
        </w:rPr>
        <w:t>配置二：</w:t>
      </w:r>
      <w:r>
        <w:rPr>
          <w:rFonts w:ascii="宋体" w:hAnsi="Times New Roman" w:eastAsia="宋体"/>
          <w:b w:val="false"/>
          <w:i w:val="false"/>
          <w:color w:val="000000"/>
          <w:sz w:val="22"/>
        </w:rPr>
        <w:t xml:space="preserve"> </w:t>
      </w:r>
      <w:r>
        <w:rPr>
          <w:rFonts w:ascii="宋体" w:hAnsi="Courier New" w:eastAsia="宋体"/>
          <w:b w:val="false"/>
          <w:i w:val="false"/>
          <w:color w:val="000000"/>
          <w:sz w:val="22"/>
        </w:rPr>
        <w:t>proxy_pass http://my_server;</w:t>
      </w:r>
      <w:r>
        <w:rPr>
          <w:rFonts w:ascii="宋体" w:hAnsi="Times New Roman" w:eastAsia="宋体"/>
          <w:b w:val="false"/>
          <w:i w:val="false"/>
          <w:color w:val="000000"/>
          <w:sz w:val="22"/>
        </w:rPr>
        <w:t>这个配置中，</w:t>
      </w:r>
      <w:r>
        <w:rPr>
          <w:rFonts w:ascii="宋体" w:hAnsi="Courier New" w:eastAsia="宋体"/>
          <w:b w:val="false"/>
          <w:i w:val="false"/>
          <w:color w:val="000000"/>
          <w:sz w:val="22"/>
        </w:rPr>
        <w:t>proxy_pass</w:t>
      </w:r>
      <w:r>
        <w:rPr>
          <w:rFonts w:ascii="宋体" w:hAnsi="Times New Roman" w:eastAsia="宋体"/>
          <w:b w:val="false"/>
          <w:i w:val="false"/>
          <w:color w:val="000000"/>
          <w:sz w:val="22"/>
        </w:rPr>
        <w:t xml:space="preserve"> 指令的目标 URL 没有带斜杠。这意味着 Nginx 会将匹配到的请求原样转发给 </w:t>
      </w:r>
      <w:r>
        <w:rPr>
          <w:rFonts w:ascii="宋体" w:hAnsi="Courier New" w:eastAsia="宋体"/>
          <w:b w:val="false"/>
          <w:i w:val="false"/>
          <w:color w:val="000000"/>
          <w:sz w:val="22"/>
        </w:rPr>
        <w:t>http://my_server</w:t>
      </w:r>
      <w:r>
        <w:rPr>
          <w:rFonts w:ascii="宋体" w:hAnsi="Times New Roman" w:eastAsia="宋体"/>
          <w:b w:val="false"/>
          <w:i w:val="false"/>
          <w:color w:val="000000"/>
          <w:sz w:val="22"/>
        </w:rPr>
        <w:t xml:space="preserve">，但会丢弃 URL 路径中的 </w:t>
      </w:r>
      <w:r>
        <w:rPr>
          <w:rFonts w:ascii="宋体" w:hAnsi="Courier New" w:eastAsia="宋体"/>
          <w:b w:val="false"/>
          <w:i w:val="false"/>
          <w:color w:val="000000"/>
          <w:sz w:val="22"/>
        </w:rPr>
        <w:t>/my/</w:t>
      </w:r>
      <w:r>
        <w:rPr>
          <w:rFonts w:ascii="宋体" w:hAnsi="Times New Roman" w:eastAsia="宋体"/>
          <w:b w:val="false"/>
          <w:i w:val="false"/>
          <w:color w:val="000000"/>
          <w:sz w:val="22"/>
        </w:rPr>
        <w:t xml:space="preserve"> 部分。例如，</w:t>
      </w:r>
      <w:r>
        <w:rPr>
          <w:rFonts w:ascii="宋体" w:hAnsi="Courier New" w:eastAsia="宋体"/>
          <w:b w:val="false"/>
          <w:i w:val="false"/>
          <w:color w:val="000000"/>
          <w:sz w:val="22"/>
        </w:rPr>
        <w:t>/my/some/resource</w:t>
      </w:r>
      <w:r>
        <w:rPr>
          <w:rFonts w:ascii="宋体" w:hAnsi="Times New Roman" w:eastAsia="宋体"/>
          <w:b w:val="false"/>
          <w:i w:val="false"/>
          <w:color w:val="000000"/>
          <w:sz w:val="22"/>
        </w:rPr>
        <w:t xml:space="preserve"> 会被转发到 </w:t>
      </w:r>
      <w:r>
        <w:rPr>
          <w:rFonts w:ascii="宋体" w:hAnsi="Courier New" w:eastAsia="宋体"/>
          <w:b w:val="false"/>
          <w:i w:val="false"/>
          <w:color w:val="000000"/>
          <w:sz w:val="22"/>
        </w:rPr>
        <w:t>http://my_server/some/resource</w:t>
      </w:r>
      <w:r>
        <w:rPr>
          <w:rFonts w:ascii="宋体" w:hAnsi="Times New Roman" w:eastAsia="宋体"/>
          <w:b w:val="false"/>
          <w:i w:val="false"/>
          <w:color w:val="000000"/>
          <w:sz w:val="22"/>
        </w:rPr>
        <w:t xml:space="preserve">。 </w:t>
      </w:r>
    </w:p>
    <w:bookmarkEnd w:id="190"/>
    <w:bookmarkStart w:name="u79d2a487" w:id="191"/>
    <w:bookmarkEnd w:id="191"/>
    <w:bookmarkStart w:name="ube140849" w:id="192"/>
    <w:p>
      <w:pPr>
        <w:spacing w:after="50" w:line="360" w:lineRule="auto" w:beforeLines="100"/>
        <w:ind w:left="0"/>
        <w:jc w:val="left"/>
      </w:pPr>
      <w:r>
        <w:rPr>
          <w:rFonts w:ascii="宋体" w:hAnsi="Times New Roman" w:eastAsia="宋体"/>
          <w:b w:val="false"/>
          <w:i w:val="false"/>
          <w:color w:val="000000"/>
          <w:sz w:val="22"/>
        </w:rPr>
        <w:t xml:space="preserve">因此，这两个配置的主要区别在于传递给 </w:t>
      </w:r>
      <w:r>
        <w:rPr>
          <w:rFonts w:ascii="宋体" w:hAnsi="Courier New" w:eastAsia="宋体"/>
          <w:b w:val="false"/>
          <w:i w:val="false"/>
          <w:color w:val="000000"/>
          <w:sz w:val="22"/>
        </w:rPr>
        <w:t>proxy_pass</w:t>
      </w:r>
      <w:r>
        <w:rPr>
          <w:rFonts w:ascii="宋体" w:hAnsi="Times New Roman" w:eastAsia="宋体"/>
          <w:b w:val="false"/>
          <w:i w:val="false"/>
          <w:color w:val="000000"/>
          <w:sz w:val="22"/>
        </w:rPr>
        <w:t xml:space="preserve"> 的目标 URL 的结尾是否带有斜杠。具体使用哪个配置取决于你的需求和代理目标服务器的要求。通常，根据你的代理服务器的配置，你可能需要调整这些配置以确保转发的路径是正确的。</w:t>
      </w:r>
    </w:p>
    <w:bookmarkEnd w:id="192"/>
    <w:bookmarkStart w:name="ueec93a50" w:id="193"/>
    <w:bookmarkEnd w:id="193"/>
    <w:bookmarkStart w:name="u76c51833" w:id="194"/>
    <w:p>
      <w:pPr>
        <w:spacing w:after="50" w:line="360" w:lineRule="auto" w:beforeLines="100"/>
        <w:ind w:left="0"/>
        <w:jc w:val="left"/>
      </w:pPr>
      <w:r>
        <w:rPr>
          <w:rFonts w:ascii="宋体" w:hAnsi="Times New Roman" w:eastAsia="宋体"/>
          <w:b w:val="false"/>
          <w:i w:val="false"/>
          <w:color w:val="000000"/>
          <w:sz w:val="22"/>
        </w:rPr>
        <w:t>一个http可以配置多个server，一个server可以配置多个location。</w:t>
      </w:r>
    </w:p>
    <w:bookmarkEnd w:id="194"/>
    <w:bookmarkStart w:name="h6BMI" w:id="195"/>
    <w:p>
      <w:pPr>
        <w:pStyle w:val="ne-codeblock"/>
        <w:pBdr>
          <w:top w:val="single" w:sz="4" w:space="1" w:color="404040" w:themeColor="text1"/>
          <w:left w:val="single" w:sz="4" w:space="4" w:color="404040" w:themeColor="text1"/>
          <w:bottom w:val="single" w:sz="4" w:space="1" w:color="404040" w:themeColor="text1"/>
          <w:right w:val="single" w:sz="4" w:space="4" w:color="404040" w:themeColor="text1"/>
        </w:pBdr>
        <w:shd w:color="auto" w:fill="F2F2F2" w:val="clear"/>
        <w:spacing w:after="50" w:line="360" w:lineRule="auto" w:beforeLines="100"/>
        <w:ind w:left="0"/>
        <w:jc w:val="left"/>
      </w:pPr>
      <w:r>
        <w:rPr>
          <w:rFonts w:ascii="宋体" w:hAnsi="Courier New" w:eastAsia="宋体"/>
          <w:color w:val="000000"/>
          <w:sz w:val="20"/>
        </w:rPr>
        <w:t/>
        <w:t>http {</w:t>
        <w:br/>
        <w:t>	server {</w:t>
        <w:br/>
        <w:t xml:space="preserve">  	server_name www.example.com;</w:t>
        <w:br/>
        <w:t xml:space="preserve">  	root /data/baidu</w:t>
        <w:br/>
        <w:t/>
        <w:br/>
        <w:t xml:space="preserve">  	location = /a {</w:t>
        <w:br/>
        <w:t xml:space="preserve">    	return 200 "a"</w:t>
        <w:br/>
        <w:t xml:space="preserve">    }</w:t>
        <w:br/>
        <w:t/>
        <w:br/>
        <w:t xml:space="preserve">  	location = /b {</w:t>
        <w:br/>
        <w:t xml:space="preserve">    	return 200 "b"</w:t>
        <w:br/>
        <w:t xml:space="preserve">    }</w:t>
        <w:br/>
        <w:t xml:space="preserve">  }</w:t>
        <w:br/>
        <w:t/>
        <w:br/>
        <w:t>	server {</w:t>
        <w:br/>
        <w:t xml:space="preserve">  	server_name www.example.com;</w:t>
        <w:br/>
        <w:t xml:space="preserve">  	root /data/qq</w:t>
        <w:br/>
        <w:t xml:space="preserve">  }</w:t>
        <w:br/>
        <w:t>}</w:t>
        <w:br/>
      </w:r>
    </w:p>
    <w:bookmarkEnd w:id="195"/>
    <w:bookmarkStart w:name="u8a594176" w:id="196"/>
    <w:bookmarkEnd w:id="196"/>
    <w:bookmarkStart w:name="vehYI" w:id="197"/>
    <w:p>
      <w:pPr>
        <w:pStyle w:val="ne-codeblock"/>
        <w:pBdr>
          <w:top w:val="single" w:sz="4" w:space="1" w:color="404040" w:themeColor="text1"/>
          <w:left w:val="single" w:sz="4" w:space="4" w:color="404040" w:themeColor="text1"/>
          <w:bottom w:val="single" w:sz="4" w:space="1" w:color="404040" w:themeColor="text1"/>
          <w:right w:val="single" w:sz="4" w:space="4" w:color="404040" w:themeColor="text1"/>
        </w:pBdr>
        <w:shd w:color="auto" w:fill="F2F2F2" w:val="clear"/>
        <w:spacing w:after="50" w:line="360" w:lineRule="auto" w:beforeLines="100"/>
        <w:ind w:left="0"/>
        <w:jc w:val="left"/>
      </w:pPr>
      <w:r>
        <w:rPr>
          <w:rFonts w:ascii="宋体" w:hAnsi="Courier New" w:eastAsia="宋体"/>
          <w:color w:val="000000"/>
          <w:sz w:val="20"/>
        </w:rPr>
        <w:t/>
        <w:t>server {</w:t>
        <w:br/>
        <w:t>	server_name www.baidu.com</w:t>
        <w:br/>
        <w:t>	server_name *.baidu.com</w:t>
        <w:br/>
        <w:t>	server_name www.baidu.*</w:t>
        <w:br/>
        <w:t>	server_name \w+.baidu.\w+</w:t>
        <w:br/>
        <w:t>	server_name default_server;</w:t>
        <w:br/>
        <w:t>}</w:t>
        <w:br/>
      </w:r>
    </w:p>
    <w:bookmarkEnd w:id="197"/>
    <w:bookmarkStart w:name="u15f9495a" w:id="198"/>
    <w:bookmarkEnd w:id="198"/>
    <w:bookmarkStart w:name="AFxhN" w:id="199"/>
    <w:p>
      <w:pPr>
        <w:pStyle w:val="ne-codeblock"/>
        <w:pBdr>
          <w:top w:val="single" w:sz="4" w:space="1" w:color="404040" w:themeColor="text1"/>
          <w:left w:val="single" w:sz="4" w:space="4" w:color="404040" w:themeColor="text1"/>
          <w:bottom w:val="single" w:sz="4" w:space="1" w:color="404040" w:themeColor="text1"/>
          <w:right w:val="single" w:sz="4" w:space="4" w:color="404040" w:themeColor="text1"/>
        </w:pBdr>
        <w:shd w:color="auto" w:fill="F2F2F2" w:val="clear"/>
        <w:spacing w:after="50" w:line="360" w:lineRule="auto" w:beforeLines="100"/>
        <w:ind w:left="0"/>
        <w:jc w:val="left"/>
      </w:pPr>
      <w:r>
        <w:rPr>
          <w:rFonts w:ascii="宋体" w:hAnsi="Courier New" w:eastAsia="宋体"/>
          <w:color w:val="000000"/>
          <w:sz w:val="20"/>
        </w:rPr>
        <w:t/>
        <w:t>server {</w:t>
        <w:br/>
        <w:t>	listen 80;</w:t>
        <w:br/>
        <w:t>	server_name localhost;</w:t>
        <w:br/>
        <w:t/>
        <w:br/>
        <w:t>	location / {</w:t>
        <w:br/>
        <w:t xml:space="preserve">  	root /usr/share/nginx/html;</w:t>
        <w:br/>
        <w:t xml:space="preserve">  	index index.html index.htm</w:t>
        <w:br/>
        <w:t xml:space="preserve">  }</w:t>
        <w:br/>
        <w:t/>
        <w:br/>
        <w:t>	error_page 404 /404.html;</w:t>
        <w:br/>
        <w:t/>
        <w:br/>
        <w:t>	error_page 500 502 503 504 /50x.html</w:t>
        <w:br/>
        <w:t/>
        <w:br/>
        <w:t>	location = /50x.html {</w:t>
        <w:br/>
        <w:t xml:space="preserve">  	root /usr/share/nginx/html;</w:t>
        <w:br/>
        <w:t xml:space="preserve">  }</w:t>
        <w:br/>
        <w:t>}</w:t>
        <w:br/>
      </w:r>
    </w:p>
    <w:bookmarkEnd w:id="199"/>
    <w:bookmarkStart w:name="iDRGe" w:id="200"/>
    <w:p>
      <w:pPr>
        <w:pStyle w:val="Heading2"/>
        <w:spacing w:after="50" w:line="360" w:lineRule="auto" w:beforeLines="100"/>
        <w:ind w:left="0"/>
        <w:jc w:val="left"/>
      </w:pPr>
      <w:r>
        <w:rPr>
          <w:rFonts w:ascii="宋体" w:hAnsi="Times New Roman" w:eastAsia="宋体"/>
        </w:rPr>
        <w:t>alias</w:t>
      </w:r>
    </w:p>
    <w:bookmarkEnd w:id="200"/>
    <w:bookmarkStart w:name="uc1777f0a" w:id="201"/>
    <w:p>
      <w:pPr>
        <w:spacing w:after="50" w:line="360" w:lineRule="auto" w:beforeLines="100"/>
        <w:ind w:left="0"/>
        <w:jc w:val="left"/>
      </w:pPr>
      <w:r>
        <w:rPr>
          <w:rFonts w:ascii="宋体" w:hAnsi="Courier New" w:eastAsia="宋体"/>
          <w:b w:val="false"/>
          <w:i w:val="false"/>
          <w:color w:val="000000"/>
          <w:sz w:val="22"/>
        </w:rPr>
        <w:t>alias</w:t>
      </w:r>
      <w:r>
        <w:rPr>
          <w:rFonts w:ascii="宋体" w:hAnsi="Times New Roman" w:eastAsia="宋体"/>
          <w:b w:val="false"/>
          <w:i w:val="false"/>
          <w:color w:val="000000"/>
          <w:sz w:val="22"/>
        </w:rPr>
        <w:t>是一个指令，用于在</w:t>
      </w:r>
      <w:r>
        <w:rPr>
          <w:rFonts w:ascii="宋体" w:hAnsi="Courier New" w:eastAsia="宋体"/>
          <w:b w:val="false"/>
          <w:i w:val="false"/>
          <w:color w:val="000000"/>
          <w:sz w:val="22"/>
        </w:rPr>
        <w:t>location</w:t>
      </w:r>
      <w:r>
        <w:rPr>
          <w:rFonts w:ascii="宋体" w:hAnsi="Times New Roman" w:eastAsia="宋体"/>
          <w:b w:val="false"/>
          <w:i w:val="false"/>
          <w:color w:val="000000"/>
          <w:sz w:val="22"/>
        </w:rPr>
        <w:t>块中定义一个别名。它的作用是将请求映射到服务器文件系统中一个特定路径，而不是将请求直接传递给 Web 服务器的根目录。</w:t>
      </w:r>
    </w:p>
    <w:bookmarkEnd w:id="201"/>
    <w:bookmarkStart w:name="QyxJE" w:id="202"/>
    <w:p>
      <w:pPr>
        <w:pStyle w:val="ne-codeblock"/>
        <w:pBdr>
          <w:top w:val="single" w:sz="4" w:space="1" w:color="404040" w:themeColor="text1"/>
          <w:left w:val="single" w:sz="4" w:space="4" w:color="404040" w:themeColor="text1"/>
          <w:bottom w:val="single" w:sz="4" w:space="1" w:color="404040" w:themeColor="text1"/>
          <w:right w:val="single" w:sz="4" w:space="4" w:color="404040" w:themeColor="text1"/>
        </w:pBdr>
        <w:shd w:color="auto" w:fill="F2F2F2" w:val="clear"/>
        <w:spacing w:after="50" w:line="360" w:lineRule="auto" w:beforeLines="100"/>
        <w:ind w:left="0"/>
        <w:jc w:val="left"/>
      </w:pPr>
      <w:r>
        <w:rPr>
          <w:rFonts w:ascii="宋体" w:hAnsi="Courier New" w:eastAsia="宋体"/>
          <w:color w:val="000000"/>
          <w:sz w:val="20"/>
        </w:rPr>
        <w:t/>
        <w:t>server {</w:t>
        <w:br/>
        <w:t xml:space="preserve">    listen 80;</w:t>
        <w:br/>
        <w:t xml:space="preserve">    server_name example.com;</w:t>
        <w:br/>
        <w:t/>
        <w:br/>
        <w:t xml:space="preserve">    location /images/ {</w:t>
        <w:br/>
        <w:t xml:space="preserve">        alias /var/www/images/;</w:t>
        <w:br/>
        <w:t xml:space="preserve">    }</w:t>
        <w:br/>
        <w:t>}</w:t>
        <w:br/>
        <w:t/>
        <w:br/>
      </w:r>
    </w:p>
    <w:bookmarkEnd w:id="202"/>
    <w:bookmarkStart w:name="ua6eae413" w:id="203"/>
    <w:p>
      <w:pPr>
        <w:spacing w:after="50" w:line="360" w:lineRule="auto" w:beforeLines="100"/>
        <w:ind w:left="0"/>
        <w:jc w:val="left"/>
      </w:pPr>
      <w:r>
        <w:rPr>
          <w:rFonts w:ascii="宋体" w:hAnsi="Times New Roman" w:eastAsia="宋体"/>
          <w:b w:val="false"/>
          <w:i w:val="false"/>
          <w:color w:val="000000"/>
          <w:sz w:val="22"/>
        </w:rPr>
        <w:t>在这个配置中，当一个客户端请求类似</w:t>
      </w:r>
      <w:r>
        <w:rPr>
          <w:rFonts w:ascii="宋体" w:hAnsi="Courier New" w:eastAsia="宋体"/>
          <w:b w:val="false"/>
          <w:i w:val="false"/>
          <w:color w:val="000000"/>
          <w:sz w:val="22"/>
        </w:rPr>
        <w:t>http://example.com/images/image.jpg</w:t>
      </w:r>
      <w:r>
        <w:rPr>
          <w:rFonts w:ascii="宋体" w:hAnsi="Times New Roman" w:eastAsia="宋体"/>
          <w:b w:val="false"/>
          <w:i w:val="false"/>
          <w:color w:val="000000"/>
          <w:sz w:val="22"/>
        </w:rPr>
        <w:t>的 URL 时，Nginx 将会将该请求映射到服务器上的</w:t>
      </w:r>
      <w:r>
        <w:rPr>
          <w:rFonts w:ascii="宋体" w:hAnsi="Courier New" w:eastAsia="宋体"/>
          <w:b w:val="false"/>
          <w:i w:val="false"/>
          <w:color w:val="000000"/>
          <w:sz w:val="22"/>
        </w:rPr>
        <w:t>/var/www/images/image.jpg</w:t>
      </w:r>
      <w:r>
        <w:rPr>
          <w:rFonts w:ascii="宋体" w:hAnsi="Times New Roman" w:eastAsia="宋体"/>
          <w:b w:val="false"/>
          <w:i w:val="false"/>
          <w:color w:val="000000"/>
          <w:sz w:val="22"/>
        </w:rPr>
        <w:t>文件。</w:t>
      </w:r>
    </w:p>
    <w:bookmarkEnd w:id="203"/>
    <w:bookmarkStart w:name="Lov5G" w:id="204"/>
    <w:p>
      <w:pPr>
        <w:pStyle w:val="Heading2"/>
        <w:spacing w:after="50" w:line="360" w:lineRule="auto" w:beforeLines="100"/>
        <w:ind w:left="0"/>
        <w:jc w:val="left"/>
      </w:pPr>
      <w:r>
        <w:rPr>
          <w:rFonts w:ascii="宋体" w:hAnsi="Times New Roman" w:eastAsia="宋体"/>
        </w:rPr>
        <w:t>root</w:t>
      </w:r>
    </w:p>
    <w:bookmarkEnd w:id="204"/>
    <w:bookmarkStart w:name="uca99b73f" w:id="205"/>
    <w:p>
      <w:pPr>
        <w:spacing w:after="50" w:line="360" w:lineRule="auto" w:beforeLines="100"/>
        <w:ind w:left="0"/>
        <w:jc w:val="left"/>
      </w:pPr>
      <w:r>
        <w:rPr>
          <w:rFonts w:ascii="宋体" w:hAnsi="Courier New" w:eastAsia="宋体"/>
          <w:b w:val="false"/>
          <w:i w:val="false"/>
          <w:color w:val="000000"/>
          <w:sz w:val="22"/>
        </w:rPr>
        <w:t>root</w:t>
      </w:r>
      <w:r>
        <w:rPr>
          <w:rFonts w:ascii="宋体" w:hAnsi="Times New Roman" w:eastAsia="宋体"/>
          <w:b w:val="false"/>
          <w:i w:val="false"/>
          <w:color w:val="000000"/>
          <w:sz w:val="22"/>
        </w:rPr>
        <w:t>指令在</w:t>
      </w:r>
      <w:r>
        <w:rPr>
          <w:rFonts w:ascii="宋体" w:hAnsi="Courier New" w:eastAsia="宋体"/>
          <w:b w:val="false"/>
          <w:i w:val="false"/>
          <w:color w:val="000000"/>
          <w:sz w:val="22"/>
        </w:rPr>
        <w:t>location</w:t>
      </w:r>
      <w:r>
        <w:rPr>
          <w:rFonts w:ascii="宋体" w:hAnsi="Times New Roman" w:eastAsia="宋体"/>
          <w:b w:val="false"/>
          <w:i w:val="false"/>
          <w:color w:val="000000"/>
          <w:sz w:val="22"/>
        </w:rPr>
        <w:t>块中定义 Web 服务器的根目录。使用</w:t>
      </w:r>
      <w:r>
        <w:rPr>
          <w:rFonts w:ascii="宋体" w:hAnsi="Courier New" w:eastAsia="宋体"/>
          <w:b w:val="false"/>
          <w:i w:val="false"/>
          <w:color w:val="000000"/>
          <w:sz w:val="22"/>
        </w:rPr>
        <w:t>root</w:t>
      </w:r>
      <w:r>
        <w:rPr>
          <w:rFonts w:ascii="宋体" w:hAnsi="Times New Roman" w:eastAsia="宋体"/>
          <w:b w:val="false"/>
          <w:i w:val="false"/>
          <w:color w:val="000000"/>
          <w:sz w:val="22"/>
        </w:rPr>
        <w:t>指令时，匹配的 URL 路径会直接与服务器文件系统中的路径相拼接。例如：</w:t>
      </w:r>
    </w:p>
    <w:bookmarkEnd w:id="205"/>
    <w:bookmarkStart w:name="BKWYH" w:id="206"/>
    <w:p>
      <w:pPr>
        <w:pStyle w:val="ne-codeblock"/>
        <w:pBdr>
          <w:top w:val="single" w:sz="4" w:space="1" w:color="404040" w:themeColor="text1"/>
          <w:left w:val="single" w:sz="4" w:space="4" w:color="404040" w:themeColor="text1"/>
          <w:bottom w:val="single" w:sz="4" w:space="1" w:color="404040" w:themeColor="text1"/>
          <w:right w:val="single" w:sz="4" w:space="4" w:color="404040" w:themeColor="text1"/>
        </w:pBdr>
        <w:shd w:color="auto" w:fill="F2F2F2" w:val="clear"/>
        <w:spacing w:after="50" w:line="360" w:lineRule="auto" w:beforeLines="100"/>
        <w:ind w:left="0"/>
        <w:jc w:val="left"/>
      </w:pPr>
      <w:r>
        <w:rPr>
          <w:rFonts w:ascii="宋体" w:hAnsi="Courier New" w:eastAsia="宋体"/>
          <w:color w:val="000000"/>
          <w:sz w:val="20"/>
        </w:rPr>
        <w:t/>
        <w:t>server {</w:t>
        <w:br/>
        <w:t xml:space="preserve">    listen 80;</w:t>
        <w:br/>
        <w:t xml:space="preserve">    server_name example.com;</w:t>
        <w:br/>
        <w:t/>
        <w:br/>
        <w:t xml:space="preserve">    location /images/ {</w:t>
        <w:br/>
        <w:t xml:space="preserve">        root /var/www;</w:t>
        <w:br/>
        <w:t xml:space="preserve">    }</w:t>
        <w:br/>
        <w:t>}</w:t>
        <w:br/>
      </w:r>
    </w:p>
    <w:bookmarkEnd w:id="206"/>
    <w:bookmarkStart w:name="u3284d2ed" w:id="207"/>
    <w:p>
      <w:pPr>
        <w:spacing w:after="50" w:line="360" w:lineRule="auto" w:beforeLines="100"/>
        <w:ind w:left="0"/>
        <w:jc w:val="left"/>
      </w:pPr>
      <w:r>
        <w:rPr>
          <w:rFonts w:ascii="宋体" w:hAnsi="Times New Roman" w:eastAsia="宋体"/>
          <w:b w:val="false"/>
          <w:i w:val="false"/>
          <w:color w:val="000000"/>
          <w:sz w:val="22"/>
        </w:rPr>
        <w:t>当一个客户端请求</w:t>
      </w:r>
      <w:r>
        <w:rPr>
          <w:rFonts w:ascii="宋体" w:hAnsi="Courier New" w:eastAsia="宋体"/>
          <w:b w:val="false"/>
          <w:i w:val="false"/>
          <w:color w:val="000000"/>
          <w:sz w:val="22"/>
        </w:rPr>
        <w:t>http://example.com/images/image.jpg</w:t>
      </w:r>
      <w:r>
        <w:rPr>
          <w:rFonts w:ascii="宋体" w:hAnsi="Times New Roman" w:eastAsia="宋体"/>
          <w:b w:val="false"/>
          <w:i w:val="false"/>
          <w:color w:val="000000"/>
          <w:sz w:val="22"/>
        </w:rPr>
        <w:t>时，Nginx 将会将该请求映射到服务器上的</w:t>
      </w:r>
      <w:r>
        <w:rPr>
          <w:rFonts w:ascii="宋体" w:hAnsi="Courier New" w:eastAsia="宋体"/>
          <w:b w:val="false"/>
          <w:i w:val="false"/>
          <w:color w:val="000000"/>
          <w:sz w:val="22"/>
        </w:rPr>
        <w:t>/var/www/images/image.jpg</w:t>
      </w:r>
      <w:r>
        <w:rPr>
          <w:rFonts w:ascii="宋体" w:hAnsi="Times New Roman" w:eastAsia="宋体"/>
          <w:b w:val="false"/>
          <w:i w:val="false"/>
          <w:color w:val="000000"/>
          <w:sz w:val="22"/>
        </w:rPr>
        <w:t>文件。</w:t>
      </w:r>
    </w:p>
    <w:bookmarkEnd w:id="207"/>
    <w:bookmarkStart w:name="u76f4d512" w:id="208"/>
    <w:bookmarkEnd w:id="208"/>
    <w:bookmarkStart w:name="u5b3a61ab" w:id="209"/>
    <w:p>
      <w:pPr>
        <w:spacing w:after="50" w:line="360" w:lineRule="auto" w:beforeLines="100"/>
        <w:ind w:left="0"/>
        <w:jc w:val="left"/>
      </w:pPr>
      <w:r>
        <w:rPr>
          <w:rFonts w:ascii="宋体" w:hAnsi="Times New Roman" w:eastAsia="宋体"/>
          <w:b w:val="false"/>
          <w:i w:val="false"/>
          <w:color w:val="000000"/>
          <w:sz w:val="22"/>
        </w:rPr>
        <w:t>这是一个典型的 Nginx 配置文件，用于配置 Nginx 服务器的行为和属性。我会逐项解释每一部分的含义：</w:t>
      </w:r>
    </w:p>
    <w:bookmarkEnd w:id="209"/>
    <w:bookmarkStart w:name="ufa27b724" w:id="210"/>
    <w:bookmarkEnd w:id="210"/>
    <w:bookmarkStart w:name="u011a7aab" w:id="211"/>
    <w:p>
      <w:pPr>
        <w:numPr>
          <w:ilvl w:val="0"/>
          <w:numId w:val="22"/>
        </w:numPr>
        <w:spacing w:after="50" w:line="360" w:lineRule="auto" w:beforeLines="100"/>
        <w:ind w:left="360"/>
        <w:jc w:val="left"/>
      </w:pPr>
      <w:r>
        <w:rPr>
          <w:rFonts w:ascii="宋体" w:hAnsi="Times New Roman" w:eastAsia="宋体"/>
          <w:b w:val="false"/>
          <w:i w:val="false"/>
          <w:color w:val="000000"/>
          <w:sz w:val="22"/>
        </w:rPr>
        <w:t xml:space="preserve"> </w:t>
      </w:r>
      <w:r>
        <w:rPr>
          <w:rFonts w:ascii="宋体" w:hAnsi="Courier New" w:eastAsia="宋体"/>
          <w:b w:val="false"/>
          <w:i w:val="false"/>
          <w:color w:val="000000"/>
          <w:sz w:val="22"/>
        </w:rPr>
        <w:t>worker_processes</w:t>
      </w:r>
      <w:r>
        <w:rPr>
          <w:rFonts w:ascii="宋体" w:hAnsi="Times New Roman" w:eastAsia="宋体"/>
          <w:b w:val="false"/>
          <w:i w:val="false"/>
          <w:color w:val="000000"/>
          <w:sz w:val="22"/>
        </w:rPr>
        <w:t xml:space="preserve">：指定工作进程的数量。这是用来处理客户端请求的并发连接的进程数。在这里设置为 1，表示只有一个工作进程。 </w:t>
      </w:r>
    </w:p>
    <w:bookmarkEnd w:id="211"/>
    <w:bookmarkStart w:name="uf13e15c5" w:id="212"/>
    <w:p>
      <w:pPr>
        <w:numPr>
          <w:ilvl w:val="0"/>
          <w:numId w:val="22"/>
        </w:numPr>
        <w:spacing w:after="50" w:line="360" w:lineRule="auto" w:beforeLines="100"/>
        <w:ind w:left="360"/>
        <w:jc w:val="left"/>
      </w:pPr>
      <w:r>
        <w:rPr>
          <w:rFonts w:ascii="宋体" w:hAnsi="Times New Roman" w:eastAsia="宋体"/>
          <w:b w:val="false"/>
          <w:i w:val="false"/>
          <w:color w:val="000000"/>
          <w:sz w:val="22"/>
        </w:rPr>
        <w:t xml:space="preserve"> </w:t>
      </w:r>
      <w:r>
        <w:rPr>
          <w:rFonts w:ascii="宋体" w:hAnsi="Courier New" w:eastAsia="宋体"/>
          <w:b w:val="false"/>
          <w:i w:val="false"/>
          <w:color w:val="000000"/>
          <w:sz w:val="22"/>
        </w:rPr>
        <w:t>events</w:t>
      </w:r>
      <w:r>
        <w:rPr>
          <w:rFonts w:ascii="宋体" w:hAnsi="Times New Roman" w:eastAsia="宋体"/>
          <w:b w:val="false"/>
          <w:i w:val="false"/>
          <w:color w:val="000000"/>
          <w:sz w:val="22"/>
        </w:rPr>
        <w:t>：定义事件模块配置，用于控制与客户端连接的事件。</w:t>
      </w:r>
      <w:r>
        <w:rPr>
          <w:rFonts w:ascii="宋体" w:hAnsi="Courier New" w:eastAsia="宋体"/>
          <w:b w:val="false"/>
          <w:i w:val="false"/>
          <w:color w:val="000000"/>
          <w:sz w:val="22"/>
        </w:rPr>
        <w:t>worker_connections</w:t>
      </w:r>
      <w:r>
        <w:rPr>
          <w:rFonts w:ascii="宋体" w:hAnsi="Times New Roman" w:eastAsia="宋体"/>
          <w:b w:val="false"/>
          <w:i w:val="false"/>
          <w:color w:val="000000"/>
          <w:sz w:val="22"/>
        </w:rPr>
        <w:t xml:space="preserve"> 定义每个工作进程可以同时处理的最大连接数。 </w:t>
      </w:r>
    </w:p>
    <w:bookmarkEnd w:id="212"/>
    <w:bookmarkStart w:name="u4f1b7bab" w:id="213"/>
    <w:p>
      <w:pPr>
        <w:numPr>
          <w:ilvl w:val="0"/>
          <w:numId w:val="22"/>
        </w:numPr>
        <w:spacing w:after="50" w:line="360" w:lineRule="auto" w:beforeLines="100"/>
        <w:ind w:left="360"/>
        <w:jc w:val="left"/>
      </w:pPr>
      <w:r>
        <w:rPr>
          <w:rFonts w:ascii="宋体" w:hAnsi="Times New Roman" w:eastAsia="宋体"/>
          <w:b w:val="false"/>
          <w:i w:val="false"/>
          <w:color w:val="000000"/>
          <w:sz w:val="22"/>
        </w:rPr>
        <w:t xml:space="preserve"> </w:t>
      </w:r>
      <w:r>
        <w:rPr>
          <w:rFonts w:ascii="宋体" w:hAnsi="Courier New" w:eastAsia="宋体"/>
          <w:b w:val="false"/>
          <w:i w:val="false"/>
          <w:color w:val="000000"/>
          <w:sz w:val="22"/>
        </w:rPr>
        <w:t>http</w:t>
      </w:r>
      <w:r>
        <w:rPr>
          <w:rFonts w:ascii="宋体" w:hAnsi="Times New Roman" w:eastAsia="宋体"/>
          <w:b w:val="false"/>
          <w:i w:val="false"/>
          <w:color w:val="000000"/>
          <w:sz w:val="22"/>
        </w:rPr>
        <w:t xml:space="preserve">：这是 HTTP 服务器的主要配置块，包含了全局的 HTTP 属性和指令。 </w:t>
      </w:r>
    </w:p>
    <w:bookmarkEnd w:id="213"/>
    <w:bookmarkStart w:name="u7c8f0c2b" w:id="214"/>
    <w:p>
      <w:pPr>
        <w:numPr>
          <w:ilvl w:val="1"/>
          <w:numId w:val="23"/>
        </w:numPr>
        <w:spacing w:after="50" w:line="360" w:lineRule="auto" w:beforeLines="100"/>
        <w:ind w:left="720"/>
        <w:jc w:val="left"/>
      </w:pPr>
      <w:r>
        <w:rPr>
          <w:rFonts w:ascii="宋体" w:hAnsi="Courier New" w:eastAsia="宋体"/>
          <w:b w:val="false"/>
          <w:i w:val="false"/>
          <w:color w:val="000000"/>
          <w:sz w:val="22"/>
        </w:rPr>
        <w:t>include mime.types;</w:t>
      </w:r>
      <w:r>
        <w:rPr>
          <w:rFonts w:ascii="宋体" w:hAnsi="Times New Roman" w:eastAsia="宋体"/>
          <w:b w:val="false"/>
          <w:i w:val="false"/>
          <w:color w:val="000000"/>
          <w:sz w:val="22"/>
        </w:rPr>
        <w:t>：引入 MIME 类型配置文件，用于映射文件扩展名与 MIME 类型的关系。</w:t>
      </w:r>
    </w:p>
    <w:bookmarkEnd w:id="214"/>
    <w:bookmarkStart w:name="u97387718" w:id="215"/>
    <w:p>
      <w:pPr>
        <w:numPr>
          <w:ilvl w:val="1"/>
          <w:numId w:val="23"/>
        </w:numPr>
        <w:spacing w:after="50" w:line="360" w:lineRule="auto" w:beforeLines="100"/>
        <w:ind w:left="720"/>
        <w:jc w:val="left"/>
      </w:pPr>
      <w:r>
        <w:rPr>
          <w:rFonts w:ascii="宋体" w:hAnsi="Courier New" w:eastAsia="宋体"/>
          <w:b w:val="false"/>
          <w:i w:val="false"/>
          <w:color w:val="000000"/>
          <w:sz w:val="22"/>
        </w:rPr>
        <w:t>default_type</w:t>
      </w:r>
      <w:r>
        <w:rPr>
          <w:rFonts w:ascii="宋体" w:hAnsi="Times New Roman" w:eastAsia="宋体"/>
          <w:b w:val="false"/>
          <w:i w:val="false"/>
          <w:color w:val="000000"/>
          <w:sz w:val="22"/>
        </w:rPr>
        <w:t>：指定默认的 MIME 类型，如果无法通过文件扩展名匹配到 MIME 类型时使用。</w:t>
      </w:r>
    </w:p>
    <w:bookmarkEnd w:id="215"/>
    <w:bookmarkStart w:name="u090131b5" w:id="216"/>
    <w:p>
      <w:pPr>
        <w:numPr>
          <w:ilvl w:val="1"/>
          <w:numId w:val="23"/>
        </w:numPr>
        <w:spacing w:after="50" w:line="360" w:lineRule="auto" w:beforeLines="100"/>
        <w:ind w:left="720"/>
        <w:jc w:val="left"/>
      </w:pPr>
      <w:r>
        <w:rPr>
          <w:rFonts w:ascii="宋体" w:hAnsi="Courier New" w:eastAsia="宋体"/>
          <w:b w:val="false"/>
          <w:i w:val="false"/>
          <w:color w:val="000000"/>
          <w:sz w:val="22"/>
        </w:rPr>
        <w:t>sendfile</w:t>
      </w:r>
      <w:r>
        <w:rPr>
          <w:rFonts w:ascii="宋体" w:hAnsi="Times New Roman" w:eastAsia="宋体"/>
          <w:b w:val="false"/>
          <w:i w:val="false"/>
          <w:color w:val="000000"/>
          <w:sz w:val="22"/>
        </w:rPr>
        <w:t>：启用文件的零拷贝传输机制，提高文件传输效率。</w:t>
      </w:r>
    </w:p>
    <w:bookmarkEnd w:id="216"/>
    <w:bookmarkStart w:name="u0d8bb00e" w:id="217"/>
    <w:p>
      <w:pPr>
        <w:numPr>
          <w:ilvl w:val="1"/>
          <w:numId w:val="23"/>
        </w:numPr>
        <w:spacing w:after="50" w:line="360" w:lineRule="auto" w:beforeLines="100"/>
        <w:ind w:left="720"/>
        <w:jc w:val="left"/>
      </w:pPr>
      <w:r>
        <w:rPr>
          <w:rFonts w:ascii="宋体" w:hAnsi="Courier New" w:eastAsia="宋体"/>
          <w:b w:val="false"/>
          <w:i w:val="false"/>
          <w:color w:val="000000"/>
          <w:sz w:val="22"/>
        </w:rPr>
        <w:t>keepalive_timeout</w:t>
      </w:r>
      <w:r>
        <w:rPr>
          <w:rFonts w:ascii="宋体" w:hAnsi="Times New Roman" w:eastAsia="宋体"/>
          <w:b w:val="false"/>
          <w:i w:val="false"/>
          <w:color w:val="000000"/>
          <w:sz w:val="22"/>
        </w:rPr>
        <w:t>：设置客户端与服务器之间的连接保持活动状态的时间。</w:t>
      </w:r>
    </w:p>
    <w:bookmarkEnd w:id="217"/>
    <w:bookmarkStart w:name="u478169f6" w:id="218"/>
    <w:p>
      <w:pPr>
        <w:spacing w:after="50" w:line="360" w:lineRule="auto" w:beforeLines="100"/>
        <w:ind w:left="0"/>
        <w:jc w:val="left"/>
      </w:pPr>
      <w:r>
        <w:rPr>
          <w:rFonts w:ascii="宋体" w:hAnsi="Times New Roman" w:eastAsia="宋体"/>
          <w:b w:val="false"/>
          <w:i w:val="false"/>
          <w:color w:val="000000"/>
          <w:sz w:val="22"/>
        </w:rPr>
        <w:t xml:space="preserve">以下是一个虚拟主机（server）的配置块，用于定义监听的端口、服务器名、处理请求的规则等。 </w:t>
      </w:r>
    </w:p>
    <w:bookmarkEnd w:id="218"/>
    <w:bookmarkStart w:name="u7ae91fe3" w:id="219"/>
    <w:p>
      <w:pPr>
        <w:numPr>
          <w:ilvl w:val="1"/>
          <w:numId w:val="24"/>
        </w:numPr>
        <w:spacing w:after="50" w:line="360" w:lineRule="auto" w:beforeLines="100"/>
        <w:ind w:left="720"/>
        <w:jc w:val="left"/>
      </w:pPr>
      <w:r>
        <w:rPr>
          <w:rFonts w:ascii="宋体" w:hAnsi="Courier New" w:eastAsia="宋体"/>
          <w:b w:val="false"/>
          <w:i w:val="false"/>
          <w:color w:val="000000"/>
          <w:sz w:val="22"/>
        </w:rPr>
        <w:t>listen</w:t>
      </w:r>
      <w:r>
        <w:rPr>
          <w:rFonts w:ascii="宋体" w:hAnsi="Times New Roman" w:eastAsia="宋体"/>
          <w:b w:val="false"/>
          <w:i w:val="false"/>
          <w:color w:val="000000"/>
          <w:sz w:val="22"/>
        </w:rPr>
        <w:t>：指定服务器监听的端口号。</w:t>
      </w:r>
    </w:p>
    <w:bookmarkEnd w:id="219"/>
    <w:bookmarkStart w:name="u9b27f8eb" w:id="220"/>
    <w:p>
      <w:pPr>
        <w:numPr>
          <w:ilvl w:val="1"/>
          <w:numId w:val="24"/>
        </w:numPr>
        <w:spacing w:after="50" w:line="360" w:lineRule="auto" w:beforeLines="100"/>
        <w:ind w:left="720"/>
        <w:jc w:val="left"/>
      </w:pPr>
      <w:r>
        <w:rPr>
          <w:rFonts w:ascii="宋体" w:hAnsi="Courier New" w:eastAsia="宋体"/>
          <w:b w:val="false"/>
          <w:i w:val="false"/>
          <w:color w:val="000000"/>
          <w:sz w:val="22"/>
        </w:rPr>
        <w:t>server_name</w:t>
      </w:r>
      <w:r>
        <w:rPr>
          <w:rFonts w:ascii="宋体" w:hAnsi="Times New Roman" w:eastAsia="宋体"/>
          <w:b w:val="false"/>
          <w:i w:val="false"/>
          <w:color w:val="000000"/>
          <w:sz w:val="22"/>
        </w:rPr>
        <w:t>：指定服务器的域名或IP地址。</w:t>
      </w:r>
    </w:p>
    <w:bookmarkEnd w:id="220"/>
    <w:bookmarkStart w:name="u1c14f12e" w:id="221"/>
    <w:p>
      <w:pPr>
        <w:numPr>
          <w:ilvl w:val="1"/>
          <w:numId w:val="24"/>
        </w:numPr>
        <w:spacing w:after="50" w:line="360" w:lineRule="auto" w:beforeLines="100"/>
        <w:ind w:left="720"/>
        <w:jc w:val="left"/>
      </w:pPr>
      <w:r>
        <w:rPr>
          <w:rFonts w:ascii="宋体" w:hAnsi="Courier New" w:eastAsia="宋体"/>
          <w:b w:val="false"/>
          <w:i w:val="false"/>
          <w:color w:val="000000"/>
          <w:sz w:val="22"/>
        </w:rPr>
        <w:t>location</w:t>
      </w:r>
      <w:r>
        <w:rPr>
          <w:rFonts w:ascii="宋体" w:hAnsi="Times New Roman" w:eastAsia="宋体"/>
          <w:b w:val="false"/>
          <w:i w:val="false"/>
          <w:color w:val="000000"/>
          <w:sz w:val="22"/>
        </w:rPr>
        <w:t>：定义请求的处理规则。</w:t>
      </w:r>
    </w:p>
    <w:bookmarkEnd w:id="221"/>
    <w:bookmarkStart w:name="udc0a66e1" w:id="222"/>
    <w:p>
      <w:pPr>
        <w:numPr>
          <w:ilvl w:val="0"/>
          <w:numId w:val="25"/>
        </w:numPr>
        <w:spacing w:after="50" w:line="360" w:lineRule="auto" w:beforeLines="100"/>
        <w:ind w:left="360"/>
        <w:jc w:val="left"/>
      </w:pPr>
      <w:r>
        <w:rPr>
          <w:rFonts w:ascii="宋体" w:hAnsi="Times New Roman" w:eastAsia="宋体"/>
          <w:b w:val="false"/>
          <w:i w:val="false"/>
          <w:color w:val="000000"/>
          <w:sz w:val="22"/>
        </w:rPr>
        <w:t xml:space="preserve"> </w:t>
      </w:r>
      <w:r>
        <w:rPr>
          <w:rFonts w:ascii="宋体" w:hAnsi="Courier New" w:eastAsia="宋体"/>
          <w:b w:val="false"/>
          <w:i w:val="false"/>
          <w:color w:val="000000"/>
          <w:sz w:val="22"/>
        </w:rPr>
        <w:t>server</w:t>
      </w:r>
      <w:r>
        <w:rPr>
          <w:rFonts w:ascii="宋体" w:hAnsi="Times New Roman" w:eastAsia="宋体"/>
          <w:b w:val="false"/>
          <w:i w:val="false"/>
          <w:color w:val="000000"/>
          <w:sz w:val="22"/>
        </w:rPr>
        <w:t xml:space="preserve">：虚拟主机的配置块，用于定义不同的服务端口和请求处理规则。 </w:t>
      </w:r>
    </w:p>
    <w:bookmarkEnd w:id="222"/>
    <w:bookmarkStart w:name="u0f49e212" w:id="223"/>
    <w:p>
      <w:pPr>
        <w:numPr>
          <w:ilvl w:val="1"/>
          <w:numId w:val="26"/>
        </w:numPr>
        <w:spacing w:after="50" w:line="360" w:lineRule="auto" w:beforeLines="100"/>
        <w:ind w:left="720"/>
        <w:jc w:val="left"/>
      </w:pPr>
      <w:r>
        <w:rPr>
          <w:rFonts w:ascii="宋体" w:hAnsi="Courier New" w:eastAsia="宋体"/>
          <w:b w:val="false"/>
          <w:i w:val="false"/>
          <w:color w:val="000000"/>
          <w:sz w:val="22"/>
        </w:rPr>
        <w:t>listen</w:t>
      </w:r>
      <w:r>
        <w:rPr>
          <w:rFonts w:ascii="宋体" w:hAnsi="Times New Roman" w:eastAsia="宋体"/>
          <w:b w:val="false"/>
          <w:i w:val="false"/>
          <w:color w:val="000000"/>
          <w:sz w:val="22"/>
        </w:rPr>
        <w:t>：指定服务器监听的端口号。</w:t>
      </w:r>
    </w:p>
    <w:bookmarkEnd w:id="223"/>
    <w:bookmarkStart w:name="u7008b075" w:id="224"/>
    <w:p>
      <w:pPr>
        <w:numPr>
          <w:ilvl w:val="1"/>
          <w:numId w:val="26"/>
        </w:numPr>
        <w:spacing w:after="50" w:line="360" w:lineRule="auto" w:beforeLines="100"/>
        <w:ind w:left="720"/>
        <w:jc w:val="left"/>
      </w:pPr>
      <w:r>
        <w:rPr>
          <w:rFonts w:ascii="宋体" w:hAnsi="Courier New" w:eastAsia="宋体"/>
          <w:b w:val="false"/>
          <w:i w:val="false"/>
          <w:color w:val="000000"/>
          <w:sz w:val="22"/>
        </w:rPr>
        <w:t>server_name</w:t>
      </w:r>
      <w:r>
        <w:rPr>
          <w:rFonts w:ascii="宋体" w:hAnsi="Times New Roman" w:eastAsia="宋体"/>
          <w:b w:val="false"/>
          <w:i w:val="false"/>
          <w:color w:val="000000"/>
          <w:sz w:val="22"/>
        </w:rPr>
        <w:t>：指定服务器的域名或IP地址。</w:t>
      </w:r>
    </w:p>
    <w:bookmarkEnd w:id="224"/>
    <w:bookmarkStart w:name="u90bb5205" w:id="225"/>
    <w:p>
      <w:pPr>
        <w:numPr>
          <w:ilvl w:val="1"/>
          <w:numId w:val="26"/>
        </w:numPr>
        <w:spacing w:after="50" w:line="360" w:lineRule="auto" w:beforeLines="100"/>
        <w:ind w:left="720"/>
        <w:jc w:val="left"/>
      </w:pPr>
      <w:r>
        <w:rPr>
          <w:rFonts w:ascii="宋体" w:hAnsi="Courier New" w:eastAsia="宋体"/>
          <w:b w:val="false"/>
          <w:i w:val="false"/>
          <w:color w:val="000000"/>
          <w:sz w:val="22"/>
        </w:rPr>
        <w:t>location</w:t>
      </w:r>
      <w:r>
        <w:rPr>
          <w:rFonts w:ascii="宋体" w:hAnsi="Times New Roman" w:eastAsia="宋体"/>
          <w:b w:val="false"/>
          <w:i w:val="false"/>
          <w:color w:val="000000"/>
          <w:sz w:val="22"/>
        </w:rPr>
        <w:t>：定义请求的处理规则。</w:t>
      </w:r>
    </w:p>
    <w:bookmarkEnd w:id="225"/>
    <w:bookmarkStart w:name="ucecabc2d" w:id="226"/>
    <w:p>
      <w:pPr>
        <w:numPr>
          <w:ilvl w:val="0"/>
          <w:numId w:val="27"/>
        </w:numPr>
        <w:spacing w:after="50" w:line="360" w:lineRule="auto" w:beforeLines="100"/>
        <w:ind w:left="360"/>
        <w:jc w:val="left"/>
      </w:pPr>
      <w:r>
        <w:rPr>
          <w:rFonts w:ascii="宋体" w:hAnsi="Times New Roman" w:eastAsia="宋体"/>
          <w:b w:val="false"/>
          <w:i w:val="false"/>
          <w:color w:val="000000"/>
          <w:sz w:val="22"/>
        </w:rPr>
        <w:t xml:space="preserve"> </w:t>
      </w:r>
      <w:r>
        <w:rPr>
          <w:rFonts w:ascii="宋体" w:hAnsi="Courier New" w:eastAsia="宋体"/>
          <w:b w:val="false"/>
          <w:i w:val="false"/>
          <w:color w:val="000000"/>
          <w:sz w:val="22"/>
        </w:rPr>
        <w:t>include servers/*;</w:t>
      </w:r>
      <w:r>
        <w:rPr>
          <w:rFonts w:ascii="宋体" w:hAnsi="Times New Roman" w:eastAsia="宋体"/>
          <w:b w:val="false"/>
          <w:i w:val="false"/>
          <w:color w:val="000000"/>
          <w:sz w:val="22"/>
        </w:rPr>
        <w:t xml:space="preserve">：通过这个指令，可以包含额外的服务器块配置，这些配置通常存放在 </w:t>
      </w:r>
      <w:r>
        <w:rPr>
          <w:rFonts w:ascii="宋体" w:hAnsi="Courier New" w:eastAsia="宋体"/>
          <w:b w:val="false"/>
          <w:i w:val="false"/>
          <w:color w:val="000000"/>
          <w:sz w:val="22"/>
        </w:rPr>
        <w:t>servers</w:t>
      </w:r>
      <w:r>
        <w:rPr>
          <w:rFonts w:ascii="宋体" w:hAnsi="Times New Roman" w:eastAsia="宋体"/>
          <w:b w:val="false"/>
          <w:i w:val="false"/>
          <w:color w:val="000000"/>
          <w:sz w:val="22"/>
        </w:rPr>
        <w:t xml:space="preserve"> 目录下。 </w:t>
      </w:r>
    </w:p>
    <w:bookmarkEnd w:id="226"/>
    <w:bookmarkStart w:name="u9464f32b" w:id="227"/>
    <w:bookmarkEnd w:id="227"/>
    <w:bookmarkStart w:name="u214af59c" w:id="228"/>
    <w:p>
      <w:pPr>
        <w:spacing w:after="50" w:line="360" w:lineRule="auto" w:beforeLines="100"/>
        <w:ind w:left="0"/>
        <w:jc w:val="left"/>
      </w:pPr>
      <w:r>
        <w:rPr>
          <w:rFonts w:ascii="宋体" w:hAnsi="Times New Roman" w:eastAsia="宋体"/>
          <w:b w:val="false"/>
          <w:i w:val="false"/>
          <w:color w:val="000000"/>
          <w:sz w:val="22"/>
        </w:rPr>
        <w:t>这份配置文件是一个示例，展示了如何配置一个简单的 Nginx 服务器。不同的配置项和模块可以根据具体的需求进行调整和添加。 Nginx 的配置文件非常强大且灵活，可以根据您的应用需要来进行定制。</w:t>
      </w:r>
    </w:p>
    <w:bookmarkEnd w:id="228"/>
    <w:bookmarkStart w:name="ud5f530c9" w:id="229"/>
    <w:bookmarkEnd w:id="229"/>
    <w:bookmarkStart w:name="u73a650c0" w:id="230"/>
    <w:bookmarkEnd w:id="230"/>
    <w:bookmarkStart w:name="uad7dbd6f" w:id="231"/>
    <w:bookmarkEnd w:id="231"/>
    <w:bookmarkStart w:name="u9333eb77" w:id="232"/>
    <w:p>
      <w:pPr>
        <w:spacing w:after="50" w:line="360" w:lineRule="auto" w:beforeLines="100"/>
        <w:ind w:left="0"/>
        <w:jc w:val="left"/>
      </w:pPr>
      <w:r>
        <w:rPr>
          <w:rFonts w:ascii="宋体" w:hAnsi="Courier New" w:eastAsia="宋体"/>
          <w:b w:val="false"/>
          <w:i w:val="false"/>
          <w:color w:val="000000"/>
          <w:sz w:val="22"/>
        </w:rPr>
        <w:t>server_name</w:t>
      </w:r>
      <w:r>
        <w:rPr>
          <w:rFonts w:ascii="宋体" w:hAnsi="Times New Roman" w:eastAsia="宋体"/>
          <w:b w:val="false"/>
          <w:i w:val="false"/>
          <w:color w:val="000000"/>
          <w:sz w:val="22"/>
        </w:rPr>
        <w:t>的匹配：</w:t>
      </w:r>
    </w:p>
    <w:bookmarkEnd w:id="232"/>
    <w:bookmarkStart w:name="u29157d17" w:id="233"/>
    <w:p>
      <w:pPr>
        <w:numPr>
          <w:ilvl w:val="0"/>
          <w:numId w:val="28"/>
        </w:numPr>
        <w:spacing w:after="50" w:line="360" w:lineRule="auto" w:beforeLines="100"/>
        <w:ind w:left="360"/>
        <w:jc w:val="left"/>
      </w:pPr>
      <w:r>
        <w:rPr>
          <w:rFonts w:ascii="宋体" w:hAnsi="Times New Roman" w:eastAsia="宋体"/>
          <w:b w:val="false"/>
          <w:i w:val="false"/>
          <w:color w:val="000000"/>
          <w:sz w:val="22"/>
        </w:rPr>
        <w:t>完整匹配</w:t>
      </w:r>
    </w:p>
    <w:bookmarkEnd w:id="233"/>
    <w:bookmarkStart w:name="u9fc4b42a" w:id="234"/>
    <w:p>
      <w:pPr>
        <w:numPr>
          <w:ilvl w:val="0"/>
          <w:numId w:val="28"/>
        </w:numPr>
        <w:spacing w:after="50" w:line="360" w:lineRule="auto" w:beforeLines="100"/>
        <w:ind w:left="360"/>
        <w:jc w:val="left"/>
      </w:pPr>
      <w:r>
        <w:rPr>
          <w:rFonts w:ascii="宋体" w:hAnsi="Times New Roman" w:eastAsia="宋体"/>
          <w:b w:val="false"/>
          <w:i w:val="false"/>
          <w:color w:val="000000"/>
          <w:sz w:val="22"/>
        </w:rPr>
        <w:t>通配符</w:t>
      </w:r>
    </w:p>
    <w:bookmarkEnd w:id="234"/>
    <w:bookmarkStart w:name="u0c585213" w:id="235"/>
    <w:p>
      <w:pPr>
        <w:numPr>
          <w:ilvl w:val="0"/>
          <w:numId w:val="28"/>
        </w:numPr>
        <w:spacing w:after="50" w:line="360" w:lineRule="auto" w:beforeLines="100"/>
        <w:ind w:left="360"/>
        <w:jc w:val="left"/>
      </w:pPr>
      <w:r>
        <w:rPr>
          <w:rFonts w:ascii="宋体" w:hAnsi="Times New Roman" w:eastAsia="宋体"/>
          <w:b w:val="false"/>
          <w:i w:val="false"/>
          <w:color w:val="000000"/>
          <w:sz w:val="22"/>
        </w:rPr>
        <w:t>正则</w:t>
      </w:r>
    </w:p>
    <w:bookmarkEnd w:id="235"/>
    <w:bookmarkStart w:name="u1d3d87a1" w:id="236"/>
    <w:bookmarkEnd w:id="236"/>
    <w:bookmarkStart w:name="u9763a70a" w:id="237"/>
    <w:bookmarkEnd w:id="237"/>
    <w:bookmarkStart w:name="N5uis" w:id="238"/>
    <w:p>
      <w:pPr>
        <w:pStyle w:val="Heading2"/>
        <w:spacing w:after="50" w:line="360" w:lineRule="auto" w:beforeLines="100"/>
        <w:ind w:left="0"/>
        <w:jc w:val="left"/>
      </w:pPr>
      <w:r>
        <w:rPr>
          <w:rFonts w:ascii="宋体" w:hAnsi="Times New Roman" w:eastAsia="宋体"/>
        </w:rPr>
        <w:t>并发连接数和并发请求数</w:t>
      </w:r>
    </w:p>
    <w:bookmarkEnd w:id="238"/>
    <w:bookmarkStart w:name="u6f33273e" w:id="239"/>
    <w:p>
      <w:pPr>
        <w:spacing w:after="50" w:line="360" w:lineRule="auto" w:beforeLines="100"/>
        <w:ind w:left="0"/>
        <w:jc w:val="left"/>
      </w:pPr>
      <w:r>
        <w:rPr>
          <w:rFonts w:ascii="宋体" w:hAnsi="Times New Roman" w:eastAsia="宋体"/>
          <w:b w:val="false"/>
          <w:i w:val="false"/>
          <w:color w:val="000000"/>
          <w:sz w:val="22"/>
        </w:rPr>
        <w:t>在 Nginx 中，并发连接数（Concurrent Connections）和并发请求数（Concurrent Requests）是两个相关但不同的概念。</w:t>
      </w:r>
    </w:p>
    <w:bookmarkEnd w:id="239"/>
    <w:bookmarkStart w:name="u99a6092f" w:id="240"/>
    <w:bookmarkEnd w:id="240"/>
    <w:bookmarkStart w:name="ub0d33283" w:id="241"/>
    <w:p>
      <w:pPr>
        <w:numPr>
          <w:ilvl w:val="0"/>
          <w:numId w:val="29"/>
        </w:numPr>
        <w:spacing w:after="50" w:line="360" w:lineRule="auto" w:beforeLines="100"/>
        <w:ind w:left="360"/>
        <w:jc w:val="left"/>
      </w:pPr>
      <w:r>
        <w:rPr>
          <w:rFonts w:ascii="宋体" w:hAnsi="Times New Roman" w:eastAsia="宋体"/>
          <w:b w:val="false"/>
          <w:i w:val="false"/>
          <w:color w:val="000000"/>
          <w:sz w:val="22"/>
        </w:rPr>
        <w:t xml:space="preserve"> </w:t>
      </w:r>
      <w:r>
        <w:rPr>
          <w:rFonts w:ascii="宋体" w:hAnsi="Times New Roman" w:eastAsia="宋体"/>
          <w:b/>
          <w:i w:val="false"/>
          <w:color w:val="000000"/>
          <w:sz w:val="22"/>
        </w:rPr>
        <w:t>并发连接数（Concurrent Connections）：</w:t>
      </w:r>
      <w:r>
        <w:rPr>
          <w:rFonts w:ascii="宋体" w:hAnsi="Times New Roman" w:eastAsia="宋体"/>
          <w:b w:val="false"/>
          <w:i w:val="false"/>
          <w:color w:val="000000"/>
          <w:sz w:val="22"/>
        </w:rPr>
        <w:t xml:space="preserve"> 这指的是同时与 Nginx 服务器建立的连接数量。每当客户端（如浏览器、应用程序）尝试连接到 Nginx 服务器时，都会创建一个连接。并发连接数表示在某个时间段内，有多少个不同的连接同时存在于服务器上。这个指标反映了服务器处理连接的能力。 </w:t>
      </w:r>
    </w:p>
    <w:bookmarkEnd w:id="241"/>
    <w:bookmarkStart w:name="u65992f7b" w:id="242"/>
    <w:p>
      <w:pPr>
        <w:numPr>
          <w:ilvl w:val="0"/>
          <w:numId w:val="29"/>
        </w:numPr>
        <w:spacing w:after="50" w:line="360" w:lineRule="auto" w:beforeLines="100"/>
        <w:ind w:left="360"/>
        <w:jc w:val="left"/>
      </w:pPr>
      <w:r>
        <w:rPr>
          <w:rFonts w:ascii="宋体" w:hAnsi="Times New Roman" w:eastAsia="宋体"/>
          <w:b w:val="false"/>
          <w:i w:val="false"/>
          <w:color w:val="000000"/>
          <w:sz w:val="22"/>
        </w:rPr>
        <w:t xml:space="preserve"> </w:t>
      </w:r>
      <w:r>
        <w:rPr>
          <w:rFonts w:ascii="宋体" w:hAnsi="Times New Roman" w:eastAsia="宋体"/>
          <w:b/>
          <w:i w:val="false"/>
          <w:color w:val="000000"/>
          <w:sz w:val="22"/>
        </w:rPr>
        <w:t>并发请求数（Concurrent Requests）：</w:t>
      </w:r>
      <w:r>
        <w:rPr>
          <w:rFonts w:ascii="宋体" w:hAnsi="Times New Roman" w:eastAsia="宋体"/>
          <w:b w:val="false"/>
          <w:i w:val="false"/>
          <w:color w:val="000000"/>
          <w:sz w:val="22"/>
        </w:rPr>
        <w:t xml:space="preserve"> 这是指在一个或多个连接上同时进行的请求的数量。一条连接上可以同时有多个请求，特别是当使用持久连接（Keep-Alive）时，多个请求可以在同一连接上进行，而不需要为每个请求都建立新的连接。并发请求数表示在某个时间段内，服务器正在处理多少个请求。 </w:t>
      </w:r>
    </w:p>
    <w:bookmarkEnd w:id="242"/>
    <w:bookmarkStart w:name="u898cb515" w:id="243"/>
    <w:bookmarkEnd w:id="243"/>
    <w:bookmarkStart w:name="uc5bd4591" w:id="244"/>
    <w:p>
      <w:pPr>
        <w:spacing w:after="50" w:line="360" w:lineRule="auto" w:beforeLines="100"/>
        <w:ind w:left="0"/>
        <w:jc w:val="left"/>
      </w:pPr>
      <w:r>
        <w:rPr>
          <w:rFonts w:ascii="宋体" w:hAnsi="Times New Roman" w:eastAsia="宋体"/>
          <w:b w:val="false"/>
          <w:i w:val="false"/>
          <w:color w:val="000000"/>
          <w:sz w:val="22"/>
        </w:rPr>
        <w:t>区别在于，一条连接上可以有多个请求，因此并发请求数通常会大于或等于并发连接数。例如，如果有 100 个并发连接，但每个连接上都有 2 个并发请求，那么并发请求数将是 200。</w:t>
      </w:r>
    </w:p>
    <w:bookmarkEnd w:id="244"/>
    <w:bookmarkStart w:name="ua29fb9e9" w:id="245"/>
    <w:bookmarkEnd w:id="245"/>
    <w:bookmarkStart w:name="uba6cef5f" w:id="246"/>
    <w:p>
      <w:pPr>
        <w:spacing w:after="50" w:line="360" w:lineRule="auto" w:beforeLines="100"/>
        <w:ind w:left="0"/>
        <w:jc w:val="left"/>
      </w:pPr>
      <w:r>
        <w:rPr>
          <w:rFonts w:ascii="宋体" w:hAnsi="Times New Roman" w:eastAsia="宋体"/>
          <w:b w:val="false"/>
          <w:i w:val="false"/>
          <w:color w:val="000000"/>
          <w:sz w:val="22"/>
        </w:rPr>
        <w:t>这两个概念在服务器性能优化和容量规划中都很重要。要确保服务器能够处理预期的并发连接数和并发请求数，以避免过载和性能下降。配置 Nginx 时，你需要考虑服务器的资源，如处理能力、内存、网络带宽等，来决定适当的连接和请求数限制，以保持服务器的稳定性和响应性能。</w:t>
      </w:r>
    </w:p>
    <w:bookmarkEnd w:id="246"/>
    <w:bookmarkStart w:name="u4e172ee5" w:id="247"/>
    <w:bookmarkEnd w:id="247"/>
    <w:bookmarkStart w:name="atpuk" w:id="248"/>
    <w:p>
      <w:pPr>
        <w:pStyle w:val="Heading2"/>
        <w:spacing w:after="50" w:line="360" w:lineRule="auto" w:beforeLines="100"/>
        <w:ind w:left="0"/>
        <w:jc w:val="left"/>
      </w:pPr>
      <w:r>
        <w:rPr>
          <w:rFonts w:ascii="宋体" w:hAnsi="Times New Roman" w:eastAsia="宋体"/>
        </w:rPr>
        <w:t>sendfile</w:t>
      </w:r>
    </w:p>
    <w:bookmarkEnd w:id="248"/>
    <w:bookmarkStart w:name="u89809c27" w:id="249"/>
    <w:p>
      <w:pPr>
        <w:spacing w:after="50" w:line="360" w:lineRule="auto" w:beforeLines="100"/>
        <w:ind w:left="0"/>
        <w:jc w:val="left"/>
      </w:pPr>
      <w:r>
        <w:rPr>
          <w:rFonts w:ascii="宋体" w:hAnsi="Times New Roman" w:eastAsia="宋体"/>
          <w:b w:val="false"/>
          <w:i w:val="false"/>
          <w:color w:val="000000"/>
          <w:sz w:val="22"/>
        </w:rPr>
        <w:t>在 Nginx 中，</w:t>
      </w:r>
      <w:r>
        <w:rPr>
          <w:rFonts w:ascii="宋体" w:hAnsi="Courier New" w:eastAsia="宋体"/>
          <w:b w:val="false"/>
          <w:i w:val="false"/>
          <w:color w:val="000000"/>
          <w:sz w:val="22"/>
        </w:rPr>
        <w:t>sendfile</w:t>
      </w:r>
      <w:r>
        <w:rPr>
          <w:rFonts w:ascii="宋体" w:hAnsi="Times New Roman" w:eastAsia="宋体"/>
          <w:b w:val="false"/>
          <w:i w:val="false"/>
          <w:color w:val="000000"/>
          <w:sz w:val="22"/>
        </w:rPr>
        <w:t xml:space="preserve"> 是一种高效的文件传输机制，用于在网络上传输文件，特别是在向客户端传送大文件时。</w:t>
      </w:r>
      <w:r>
        <w:rPr>
          <w:rFonts w:ascii="宋体" w:hAnsi="Courier New" w:eastAsia="宋体"/>
          <w:b w:val="false"/>
          <w:i w:val="false"/>
          <w:color w:val="000000"/>
          <w:sz w:val="22"/>
        </w:rPr>
        <w:t>sendfile</w:t>
      </w:r>
      <w:r>
        <w:rPr>
          <w:rFonts w:ascii="宋体" w:hAnsi="Times New Roman" w:eastAsia="宋体"/>
          <w:b w:val="false"/>
          <w:i w:val="false"/>
          <w:color w:val="000000"/>
          <w:sz w:val="22"/>
        </w:rPr>
        <w:t xml:space="preserve"> 允许服务器将文件内容直接从文件系统复制到网络套接字，而无需将数据读入用户空间内存，然后再写入网络套接字。</w:t>
      </w:r>
    </w:p>
    <w:bookmarkEnd w:id="249"/>
    <w:bookmarkStart w:name="u05ca7fa4" w:id="250"/>
    <w:bookmarkEnd w:id="250"/>
    <w:bookmarkStart w:name="ubc8dc3e1" w:id="251"/>
    <w:p>
      <w:pPr>
        <w:spacing w:after="50" w:line="360" w:lineRule="auto" w:beforeLines="100"/>
        <w:ind w:left="0"/>
        <w:jc w:val="left"/>
      </w:pPr>
      <w:r>
        <w:rPr>
          <w:rFonts w:ascii="宋体" w:hAnsi="Times New Roman" w:eastAsia="宋体"/>
          <w:b w:val="false"/>
          <w:i w:val="false"/>
          <w:color w:val="000000"/>
          <w:sz w:val="22"/>
        </w:rPr>
        <w:t>这种机制的优势在于减少了内核和用户空间之间的数据复制次数，从而降低了 CPU 和内存的使用，同时提高了传输效率。具体来说，</w:t>
      </w:r>
      <w:r>
        <w:rPr>
          <w:rFonts w:ascii="宋体" w:hAnsi="Courier New" w:eastAsia="宋体"/>
          <w:b w:val="false"/>
          <w:i w:val="false"/>
          <w:color w:val="000000"/>
          <w:sz w:val="22"/>
        </w:rPr>
        <w:t>sendfile</w:t>
      </w:r>
      <w:r>
        <w:rPr>
          <w:rFonts w:ascii="宋体" w:hAnsi="Times New Roman" w:eastAsia="宋体"/>
          <w:b w:val="false"/>
          <w:i w:val="false"/>
          <w:color w:val="000000"/>
          <w:sz w:val="22"/>
        </w:rPr>
        <w:t xml:space="preserve"> 利用操作系统的 "零拷贝" 特性，将文件数据直接从磁盘读取并发送到网络，减少了数据在内核和用户空间之间的中间复制。</w:t>
      </w:r>
    </w:p>
    <w:bookmarkEnd w:id="251"/>
    <w:bookmarkStart w:name="u55a20324" w:id="252"/>
    <w:bookmarkEnd w:id="252"/>
    <w:bookmarkStart w:name="u4c17c956" w:id="253"/>
    <w:p>
      <w:pPr>
        <w:spacing w:after="50" w:line="360" w:lineRule="auto" w:beforeLines="100"/>
        <w:ind w:left="0"/>
        <w:jc w:val="left"/>
      </w:pPr>
      <w:r>
        <w:rPr>
          <w:rFonts w:ascii="宋体" w:hAnsi="Times New Roman" w:eastAsia="宋体"/>
          <w:b w:val="false"/>
          <w:i w:val="false"/>
          <w:color w:val="000000"/>
          <w:sz w:val="22"/>
        </w:rPr>
        <w:t xml:space="preserve">在理解 </w:t>
      </w:r>
      <w:r>
        <w:rPr>
          <w:rFonts w:ascii="宋体" w:hAnsi="Courier New" w:eastAsia="宋体"/>
          <w:b w:val="false"/>
          <w:i w:val="false"/>
          <w:color w:val="000000"/>
          <w:sz w:val="22"/>
        </w:rPr>
        <w:t>sendfile</w:t>
      </w:r>
      <w:r>
        <w:rPr>
          <w:rFonts w:ascii="宋体" w:hAnsi="Times New Roman" w:eastAsia="宋体"/>
          <w:b w:val="false"/>
          <w:i w:val="false"/>
          <w:color w:val="000000"/>
          <w:sz w:val="22"/>
        </w:rPr>
        <w:t xml:space="preserve"> 时，可以想象以下场景：假设您要复制一本书的内容从一个地方传递到另一个地方。使用传统方式，您可能需要先将整本书复制到您自己的笔记本上，然后再从笔记本复制到目标地点。而使用 </w:t>
      </w:r>
      <w:r>
        <w:rPr>
          <w:rFonts w:ascii="宋体" w:hAnsi="Courier New" w:eastAsia="宋体"/>
          <w:b w:val="false"/>
          <w:i w:val="false"/>
          <w:color w:val="000000"/>
          <w:sz w:val="22"/>
        </w:rPr>
        <w:t>sendfile</w:t>
      </w:r>
      <w:r>
        <w:rPr>
          <w:rFonts w:ascii="宋体" w:hAnsi="Times New Roman" w:eastAsia="宋体"/>
          <w:b w:val="false"/>
          <w:i w:val="false"/>
          <w:color w:val="000000"/>
          <w:sz w:val="22"/>
        </w:rPr>
        <w:t xml:space="preserve"> 的方式，您直接从书本拿取内容并放入传送的信封，避免了多余的复制步骤。</w:t>
      </w:r>
    </w:p>
    <w:bookmarkEnd w:id="253"/>
    <w:bookmarkStart w:name="u2bbdb74a" w:id="254"/>
    <w:bookmarkEnd w:id="254"/>
    <w:bookmarkStart w:name="ua986801a" w:id="255"/>
    <w:p>
      <w:pPr>
        <w:spacing w:after="50" w:line="360" w:lineRule="auto" w:beforeLines="100"/>
        <w:ind w:left="0"/>
        <w:jc w:val="left"/>
      </w:pPr>
      <w:r>
        <w:rPr>
          <w:rFonts w:ascii="宋体" w:hAnsi="Times New Roman" w:eastAsia="宋体"/>
          <w:b w:val="false"/>
          <w:i w:val="false"/>
          <w:color w:val="000000"/>
          <w:sz w:val="22"/>
        </w:rPr>
        <w:t xml:space="preserve">在 Nginx 配置中，您可以使用 </w:t>
      </w:r>
      <w:r>
        <w:rPr>
          <w:rFonts w:ascii="宋体" w:hAnsi="Courier New" w:eastAsia="宋体"/>
          <w:b w:val="false"/>
          <w:i w:val="false"/>
          <w:color w:val="000000"/>
          <w:sz w:val="22"/>
        </w:rPr>
        <w:t>sendfile on;</w:t>
      </w:r>
      <w:r>
        <w:rPr>
          <w:rFonts w:ascii="宋体" w:hAnsi="Times New Roman" w:eastAsia="宋体"/>
          <w:b w:val="false"/>
          <w:i w:val="false"/>
          <w:color w:val="000000"/>
          <w:sz w:val="22"/>
        </w:rPr>
        <w:t xml:space="preserve"> 来启用 </w:t>
      </w:r>
      <w:r>
        <w:rPr>
          <w:rFonts w:ascii="宋体" w:hAnsi="Courier New" w:eastAsia="宋体"/>
          <w:b w:val="false"/>
          <w:i w:val="false"/>
          <w:color w:val="000000"/>
          <w:sz w:val="22"/>
        </w:rPr>
        <w:t>sendfile</w:t>
      </w:r>
      <w:r>
        <w:rPr>
          <w:rFonts w:ascii="宋体" w:hAnsi="Times New Roman" w:eastAsia="宋体"/>
          <w:b w:val="false"/>
          <w:i w:val="false"/>
          <w:color w:val="000000"/>
          <w:sz w:val="22"/>
        </w:rPr>
        <w:t xml:space="preserve"> 机制。这通常用于提高传输静态文件（如图像、视频等）的性能。但请注意，</w:t>
      </w:r>
      <w:r>
        <w:rPr>
          <w:rFonts w:ascii="宋体" w:hAnsi="Courier New" w:eastAsia="宋体"/>
          <w:b w:val="false"/>
          <w:i w:val="false"/>
          <w:color w:val="000000"/>
          <w:sz w:val="22"/>
        </w:rPr>
        <w:t>sendfile</w:t>
      </w:r>
      <w:r>
        <w:rPr>
          <w:rFonts w:ascii="宋体" w:hAnsi="Times New Roman" w:eastAsia="宋体"/>
          <w:b w:val="false"/>
          <w:i w:val="false"/>
          <w:color w:val="000000"/>
          <w:sz w:val="22"/>
        </w:rPr>
        <w:t xml:space="preserve"> 并不适用于所有情况，特别是对于动态生成的内容或加密数据，可能需要其他方法来进行传输。</w:t>
      </w:r>
    </w:p>
    <w:bookmarkEnd w:id="255"/>
    <w:bookmarkStart w:name="uedace5be" w:id="256"/>
    <w:bookmarkEnd w:id="256"/>
    <w:bookmarkStart w:name="u5a832a21" w:id="257"/>
    <w:p>
      <w:pPr>
        <w:spacing w:after="50" w:line="360" w:lineRule="auto" w:beforeLines="100"/>
        <w:ind w:left="0"/>
        <w:jc w:val="left"/>
      </w:pPr>
      <w:r>
        <w:rPr>
          <w:rFonts w:ascii="宋体" w:hAnsi="Times New Roman" w:eastAsia="宋体"/>
          <w:b w:val="false"/>
          <w:i w:val="false"/>
          <w:color w:val="000000"/>
          <w:sz w:val="22"/>
        </w:rPr>
        <w:t>总结起来，</w:t>
      </w:r>
      <w:r>
        <w:rPr>
          <w:rFonts w:ascii="宋体" w:hAnsi="Courier New" w:eastAsia="宋体"/>
          <w:b w:val="false"/>
          <w:i w:val="false"/>
          <w:color w:val="000000"/>
          <w:sz w:val="22"/>
        </w:rPr>
        <w:t>sendfile</w:t>
      </w:r>
      <w:r>
        <w:rPr>
          <w:rFonts w:ascii="宋体" w:hAnsi="Times New Roman" w:eastAsia="宋体"/>
          <w:b w:val="false"/>
          <w:i w:val="false"/>
          <w:color w:val="000000"/>
          <w:sz w:val="22"/>
        </w:rPr>
        <w:t xml:space="preserve"> 是 Nginx 中的一种高效的文件传输机制，利用操作系统的零拷贝特性，将文件内容直接从文件系统发送到网络，减少了数据复制和内存使用，提高了传输效率。</w:t>
      </w:r>
    </w:p>
    <w:bookmarkEnd w:id="257"/>
    <w:bookmarkStart w:name="E9QBd" w:id="258"/>
    <w:p>
      <w:pPr>
        <w:pStyle w:val="Heading2"/>
        <w:spacing w:after="50" w:line="360" w:lineRule="auto" w:beforeLines="100"/>
        <w:ind w:left="0"/>
        <w:jc w:val="left"/>
      </w:pPr>
      <w:r>
        <w:rPr>
          <w:rFonts w:ascii="宋体" w:hAnsi="Times New Roman" w:eastAsia="宋体"/>
        </w:rPr>
        <w:t>负载均衡</w:t>
      </w:r>
    </w:p>
    <w:bookmarkEnd w:id="258"/>
    <w:bookmarkStart w:name="ub1f4bbd3" w:id="259"/>
    <w:bookmarkEnd w:id="259"/>
    <w:bookmarkStart w:name="u76b35666" w:id="260"/>
    <w:bookmarkEnd w:id="260"/>
    <w:bookmarkStart w:name="uf8c422c5" w:id="261"/>
    <w:bookmarkEnd w:id="261"/>
    <w:bookmarkStart w:name="ua061e801" w:id="262"/>
    <w:bookmarkEnd w:id="262"/>
    <w:bookmarkStart w:name="ub8d94431" w:id="263"/>
    <w:bookmarkEnd w:id="263"/>
    <w:bookmarkStart w:name="0982f2e2d795bd74922a59bc06947e02" w:id="264"/>
    <w:p>
      <w:pPr>
        <w:spacing w:after="50" w:line="360" w:lineRule="auto" w:beforeLines="100"/>
        <w:ind w:left="0"/>
        <w:jc w:val="left"/>
      </w:pPr>
      <w:r>
        <w:rPr>
          <w:rFonts w:ascii="宋体" w:hAnsi="Times New Roman" w:eastAsia="宋体"/>
          <w:b w:val="false"/>
          <w:i w:val="false"/>
          <w:color w:val="000000"/>
          <w:sz w:val="22"/>
        </w:rPr>
        <w:t>include /etc/nginx/conf.d/*.conf;</w:t>
      </w:r>
    </w:p>
    <w:bookmarkEnd w:id="264"/>
    <w:bookmarkStart w:name="ba7f118d73a7d876092e34492950b18f" w:id="265"/>
    <w:bookmarkEnd w:id="265"/>
    <w:bookmarkStart w:name="914b582dbe4727405b5c9d27384e3cf9" w:id="266"/>
    <w:p>
      <w:pPr>
        <w:spacing w:after="50" w:line="360" w:lineRule="auto" w:beforeLines="100"/>
        <w:ind w:left="0"/>
        <w:jc w:val="left"/>
      </w:pPr>
      <w:r>
        <w:rPr>
          <w:rFonts w:ascii="宋体" w:hAnsi="Times New Roman" w:eastAsia="宋体"/>
          <w:b w:val="false"/>
          <w:i w:val="false"/>
          <w:color w:val="000000"/>
          <w:sz w:val="22"/>
        </w:rPr>
        <w:t>cat /etc/nginx/mime.types</w:t>
      </w:r>
    </w:p>
    <w:bookmarkEnd w:id="266"/>
    <w:bookmarkStart w:name="317505e392f15b059c4cd8b5448b6b7a" w:id="267"/>
    <w:bookmarkEnd w:id="267"/>
    <w:bookmarkStart w:name="3f0143a0ba6f24599227ba928c5b0f88" w:id="268"/>
    <w:p>
      <w:pPr>
        <w:spacing w:after="50" w:line="360" w:lineRule="auto" w:beforeLines="100"/>
        <w:ind w:left="0"/>
        <w:jc w:val="left"/>
      </w:pPr>
      <w:r>
        <w:rPr>
          <w:rFonts w:ascii="宋体" w:hAnsi="Times New Roman" w:eastAsia="宋体"/>
          <w:b w:val="false"/>
          <w:i w:val="false"/>
          <w:color w:val="000000"/>
          <w:sz w:val="22"/>
        </w:rPr>
        <w:t>/etc/nginx/conf.d</w:t>
      </w:r>
    </w:p>
    <w:bookmarkEnd w:id="268"/>
    <w:bookmarkStart w:name="d5faadd2c14795ce84d6d8861f7b89ec" w:id="269"/>
    <w:bookmarkEnd w:id="269"/>
    <w:bookmarkStart w:name="940423a6f187b0d656d12149658f430d" w:id="270"/>
    <w:p>
      <w:pPr>
        <w:spacing w:after="50" w:line="360" w:lineRule="auto" w:beforeLines="100"/>
        <w:ind w:left="0"/>
        <w:jc w:val="left"/>
      </w:pPr>
      <w:r>
        <w:rPr>
          <w:rFonts w:ascii="宋体" w:hAnsi="Times New Roman" w:eastAsia="宋体"/>
          <w:b w:val="false"/>
          <w:i w:val="false"/>
          <w:color w:val="000000"/>
          <w:sz w:val="22"/>
        </w:rPr>
        <w:t>location / {</w:t>
      </w:r>
    </w:p>
    <w:bookmarkEnd w:id="270"/>
    <w:bookmarkStart w:name="226aef963a8e6a5773a97ba3efbab86d" w:id="271"/>
    <w:p>
      <w:pPr>
        <w:spacing w:after="50" w:line="360" w:lineRule="auto" w:beforeLines="100"/>
        <w:ind w:left="0"/>
        <w:jc w:val="left"/>
      </w:pPr>
      <w:r>
        <w:rPr>
          <w:rFonts w:ascii="宋体" w:hAnsi="Times New Roman" w:eastAsia="宋体"/>
          <w:b w:val="false"/>
          <w:i w:val="false"/>
          <w:color w:val="000000"/>
          <w:sz w:val="22"/>
        </w:rPr>
        <w:t>root /usr/share/nginx/html;</w:t>
      </w:r>
    </w:p>
    <w:bookmarkEnd w:id="271"/>
    <w:bookmarkStart w:name="36ec36a333f8d1009c62555d3401563f" w:id="272"/>
    <w:p>
      <w:pPr>
        <w:spacing w:after="50" w:line="360" w:lineRule="auto" w:beforeLines="100"/>
        <w:ind w:left="0"/>
        <w:jc w:val="left"/>
      </w:pPr>
      <w:r>
        <w:rPr>
          <w:rFonts w:ascii="宋体" w:hAnsi="Times New Roman" w:eastAsia="宋体"/>
          <w:b w:val="false"/>
          <w:i w:val="false"/>
          <w:color w:val="000000"/>
          <w:sz w:val="22"/>
        </w:rPr>
        <w:t>index index.html index.htm</w:t>
      </w:r>
    </w:p>
    <w:bookmarkEnd w:id="272"/>
    <w:bookmarkStart w:name="6220a5d1d6b103e662ad8eb047eba483" w:id="273"/>
    <w:p>
      <w:pPr>
        <w:spacing w:after="50" w:line="360" w:lineRule="auto" w:beforeLines="100"/>
        <w:ind w:left="0"/>
        <w:jc w:val="left"/>
      </w:pPr>
      <w:r>
        <w:rPr>
          <w:rFonts w:ascii="宋体" w:hAnsi="Times New Roman" w:eastAsia="宋体"/>
          <w:b w:val="false"/>
          <w:i w:val="false"/>
          <w:color w:val="000000"/>
          <w:sz w:val="22"/>
        </w:rPr>
        <w:t>}</w:t>
      </w:r>
    </w:p>
    <w:bookmarkEnd w:id="273"/>
    <w:bookmarkStart w:name="bbc2bf18e2331148f393840312f481ed" w:id="274"/>
    <w:bookmarkEnd w:id="274"/>
    <w:bookmarkStart w:name="da0c41e853507594785407fb0fd92e7c" w:id="275"/>
    <w:p>
      <w:pPr>
        <w:spacing w:after="50" w:line="360" w:lineRule="auto" w:beforeLines="100"/>
        <w:ind w:left="0"/>
        <w:jc w:val="left"/>
      </w:pPr>
      <w:r>
        <w:rPr>
          <w:rFonts w:ascii="宋体" w:hAnsi="Times New Roman" w:eastAsia="宋体"/>
          <w:b w:val="false"/>
          <w:i w:val="false"/>
          <w:color w:val="000000"/>
          <w:sz w:val="22"/>
        </w:rPr>
        <w:t>location ~ .*.(jpg|png|gif)$ {</w:t>
      </w:r>
    </w:p>
    <w:bookmarkEnd w:id="275"/>
    <w:bookmarkStart w:name="53481988d5b114d6427da1adc3a02b6b" w:id="276"/>
    <w:p>
      <w:pPr>
        <w:spacing w:after="50" w:line="360" w:lineRule="auto" w:beforeLines="100"/>
        <w:ind w:left="0"/>
        <w:jc w:val="left"/>
      </w:pPr>
      <w:r>
        <w:rPr>
          <w:rFonts w:ascii="宋体" w:hAnsi="Times New Roman" w:eastAsia="宋体"/>
          <w:b w:val="false"/>
          <w:i w:val="false"/>
          <w:color w:val="000000"/>
          <w:sz w:val="22"/>
        </w:rPr>
        <w:t>gzip on;</w:t>
      </w:r>
    </w:p>
    <w:bookmarkEnd w:id="276"/>
    <w:bookmarkStart w:name="005ca3703d9f2e6bb274f214e787b051" w:id="277"/>
    <w:p>
      <w:pPr>
        <w:spacing w:after="50" w:line="360" w:lineRule="auto" w:beforeLines="100"/>
        <w:ind w:left="0"/>
        <w:jc w:val="left"/>
      </w:pPr>
      <w:r>
        <w:rPr>
          <w:rFonts w:ascii="宋体" w:hAnsi="Times New Roman" w:eastAsia="宋体"/>
          <w:b w:val="false"/>
          <w:i w:val="false"/>
          <w:color w:val="000000"/>
          <w:sz w:val="22"/>
        </w:rPr>
        <w:t>gzip_http_version 1.1;</w:t>
      </w:r>
    </w:p>
    <w:bookmarkEnd w:id="277"/>
    <w:bookmarkStart w:name="47552d40899e072455c579b52e73908e" w:id="278"/>
    <w:p>
      <w:pPr>
        <w:spacing w:after="50" w:line="360" w:lineRule="auto" w:beforeLines="100"/>
        <w:ind w:left="0"/>
        <w:jc w:val="left"/>
      </w:pPr>
      <w:r>
        <w:rPr>
          <w:rFonts w:ascii="宋体" w:hAnsi="Times New Roman" w:eastAsia="宋体"/>
          <w:b w:val="false"/>
          <w:i w:val="false"/>
          <w:color w:val="000000"/>
          <w:sz w:val="22"/>
        </w:rPr>
        <w:t>gzip_comp_level 5;</w:t>
      </w:r>
    </w:p>
    <w:bookmarkEnd w:id="278"/>
    <w:bookmarkStart w:name="e435c9e219b9f4d05eb61eef2d03794f" w:id="279"/>
    <w:p>
      <w:pPr>
        <w:spacing w:after="50" w:line="360" w:lineRule="auto" w:beforeLines="100"/>
        <w:ind w:left="0"/>
        <w:jc w:val="left"/>
      </w:pPr>
      <w:r>
        <w:rPr>
          <w:rFonts w:ascii="宋体" w:hAnsi="Times New Roman" w:eastAsia="宋体"/>
          <w:b w:val="false"/>
          <w:i w:val="false"/>
          <w:color w:val="000000"/>
          <w:sz w:val="22"/>
        </w:rPr>
        <w:t>gzip_types image/jpeg image/png image/gif;</w:t>
      </w:r>
    </w:p>
    <w:bookmarkEnd w:id="279"/>
    <w:bookmarkStart w:name="c60ed4e86120b74da63ed53aeefc9b24" w:id="280"/>
    <w:p>
      <w:pPr>
        <w:spacing w:after="50" w:line="360" w:lineRule="auto" w:beforeLines="100"/>
        <w:ind w:left="0"/>
        <w:jc w:val="left"/>
      </w:pPr>
      <w:r>
        <w:rPr>
          <w:rFonts w:ascii="宋体" w:hAnsi="Times New Roman" w:eastAsia="宋体"/>
          <w:b w:val="false"/>
          <w:i w:val="false"/>
          <w:color w:val="000000"/>
          <w:sz w:val="22"/>
        </w:rPr>
        <w:t>valid_referers none blocked www.yangqq.com;</w:t>
      </w:r>
    </w:p>
    <w:bookmarkEnd w:id="280"/>
    <w:bookmarkStart w:name="703b0413910458d1e183df4e113d28b8" w:id="281"/>
    <w:p>
      <w:pPr>
        <w:spacing w:after="50" w:line="360" w:lineRule="auto" w:beforeLines="100"/>
        <w:ind w:left="0"/>
        <w:jc w:val="left"/>
      </w:pPr>
      <w:r>
        <w:rPr>
          <w:rFonts w:ascii="宋体" w:hAnsi="Times New Roman" w:eastAsia="宋体"/>
          <w:b w:val="false"/>
          <w:i w:val="false"/>
          <w:color w:val="000000"/>
          <w:sz w:val="22"/>
        </w:rPr>
        <w:t>if($invalid_referer) {</w:t>
      </w:r>
    </w:p>
    <w:bookmarkEnd w:id="281"/>
    <w:bookmarkStart w:name="2d32f363ce82e09e3a6e0a993f938f2b" w:id="282"/>
    <w:p>
      <w:pPr>
        <w:spacing w:after="50" w:line="360" w:lineRule="auto" w:beforeLines="100"/>
        <w:ind w:left="0"/>
        <w:jc w:val="left"/>
      </w:pPr>
      <w:r>
        <w:rPr>
          <w:rFonts w:ascii="宋体" w:hAnsi="Times New Roman" w:eastAsia="宋体"/>
          <w:b w:val="false"/>
          <w:i w:val="false"/>
          <w:color w:val="000000"/>
          <w:sz w:val="22"/>
        </w:rPr>
        <w:t>return 403;</w:t>
      </w:r>
    </w:p>
    <w:bookmarkEnd w:id="282"/>
    <w:bookmarkStart w:name="6c6f284f08e08617eadb4c5ac97519cf" w:id="283"/>
    <w:p>
      <w:pPr>
        <w:spacing w:after="50" w:line="360" w:lineRule="auto" w:beforeLines="100"/>
        <w:ind w:left="0"/>
        <w:jc w:val="left"/>
      </w:pPr>
      <w:r>
        <w:rPr>
          <w:rFonts w:ascii="宋体" w:hAnsi="Times New Roman" w:eastAsia="宋体"/>
          <w:b w:val="false"/>
          <w:i w:val="false"/>
          <w:color w:val="000000"/>
          <w:sz w:val="22"/>
        </w:rPr>
        <w:t>}</w:t>
      </w:r>
    </w:p>
    <w:bookmarkEnd w:id="283"/>
    <w:bookmarkStart w:name="95015bd7af2875000c8577caa6c7ac5a" w:id="284"/>
    <w:p>
      <w:pPr>
        <w:spacing w:after="50" w:line="360" w:lineRule="auto" w:beforeLines="100"/>
        <w:ind w:left="0"/>
        <w:jc w:val="left"/>
      </w:pPr>
      <w:r>
        <w:rPr>
          <w:rFonts w:ascii="宋体" w:hAnsi="Times New Roman" w:eastAsia="宋体"/>
          <w:b w:val="false"/>
          <w:i w:val="false"/>
          <w:color w:val="000000"/>
          <w:sz w:val="22"/>
        </w:rPr>
        <w:t>expires 1h;</w:t>
      </w:r>
    </w:p>
    <w:bookmarkEnd w:id="284"/>
    <w:bookmarkStart w:name="4fc6a3c8dff1d088539dffb85e14601d" w:id="285"/>
    <w:p>
      <w:pPr>
        <w:spacing w:after="50" w:line="360" w:lineRule="auto" w:beforeLines="100"/>
        <w:ind w:left="0"/>
        <w:jc w:val="left"/>
      </w:pPr>
      <w:r>
        <w:rPr>
          <w:rFonts w:ascii="宋体" w:hAnsi="Times New Roman" w:eastAsia="宋体"/>
          <w:b w:val="false"/>
          <w:i w:val="false"/>
          <w:color w:val="000000"/>
          <w:sz w:val="22"/>
        </w:rPr>
        <w:t>root /data/images;</w:t>
      </w:r>
    </w:p>
    <w:bookmarkEnd w:id="285"/>
    <w:bookmarkStart w:name="3b27123fc9b8c2b58b9c840c44d43ba8" w:id="286"/>
    <w:p>
      <w:pPr>
        <w:spacing w:after="50" w:line="360" w:lineRule="auto" w:beforeLines="100"/>
        <w:ind w:left="0"/>
        <w:jc w:val="left"/>
      </w:pPr>
      <w:r>
        <w:rPr>
          <w:rFonts w:ascii="宋体" w:hAnsi="Times New Roman" w:eastAsia="宋体"/>
          <w:b w:val="false"/>
          <w:i w:val="false"/>
          <w:color w:val="000000"/>
          <w:sz w:val="22"/>
        </w:rPr>
        <w:t>}</w:t>
      </w:r>
    </w:p>
    <w:bookmarkEnd w:id="286"/>
    <w:bookmarkStart w:name="ddf26aed96145ad5a1d47e414ca401e9" w:id="287"/>
    <w:bookmarkEnd w:id="287"/>
    <w:bookmarkStart w:name="2484172f320214b624cc9a9b00058335" w:id="288"/>
    <w:p>
      <w:pPr>
        <w:spacing w:after="50" w:line="360" w:lineRule="auto" w:beforeLines="100"/>
        <w:ind w:left="0"/>
        <w:jc w:val="left"/>
      </w:pPr>
      <w:r>
        <w:rPr>
          <w:rFonts w:ascii="宋体" w:hAnsi="Times New Roman" w:eastAsia="宋体"/>
          <w:b w:val="false"/>
          <w:i w:val="false"/>
          <w:color w:val="000000"/>
          <w:sz w:val="22"/>
        </w:rPr>
        <w:t>location ~ .*.json$ {</w:t>
      </w:r>
    </w:p>
    <w:bookmarkEnd w:id="288"/>
    <w:bookmarkStart w:name="817dbbb3251a65da8103d4dd301469b1" w:id="289"/>
    <w:p>
      <w:pPr>
        <w:spacing w:after="50" w:line="360" w:lineRule="auto" w:beforeLines="100"/>
        <w:ind w:left="0"/>
        <w:jc w:val="left"/>
      </w:pPr>
      <w:r>
        <w:rPr>
          <w:rFonts w:ascii="宋体" w:hAnsi="Times New Roman" w:eastAsia="宋体"/>
          <w:b w:val="false"/>
          <w:i w:val="false"/>
          <w:color w:val="000000"/>
          <w:sz w:val="22"/>
        </w:rPr>
        <w:t xml:space="preserve">add_header Access-Control-Allow-Origin </w:t>
      </w:r>
      <w:hyperlink r:id="rId5">
        <w:r>
          <w:rPr>
            <w:rFonts w:ascii="宋体" w:hAnsi="Times New Roman" w:eastAsia="宋体"/>
            <w:b w:val="false"/>
            <w:i w:val="false"/>
            <w:color w:val="0000ff"/>
            <w:sz w:val="22"/>
            <w:u w:val="single"/>
          </w:rPr>
          <w:t/>
        </w:r>
        <w:r>
          <w:rPr>
            <w:rFonts w:ascii="宋体" w:hAnsi="Times New Roman" w:eastAsia="宋体"/>
            <w:b w:val="false"/>
            <w:i w:val="false"/>
            <w:color w:val="0000ff"/>
            <w:sz w:val="22"/>
          </w:rPr>
          <w:t>http://localhost:8080</w:t>
        </w:r>
      </w:hyperlink>
      <w:r>
        <w:rPr>
          <w:rFonts w:ascii="宋体" w:hAnsi="Times New Roman" w:eastAsia="宋体"/>
          <w:b w:val="false"/>
          <w:i w:val="false"/>
          <w:color w:val="000000"/>
          <w:sz w:val="22"/>
        </w:rPr>
        <w:t>;</w:t>
      </w:r>
    </w:p>
    <w:bookmarkEnd w:id="289"/>
    <w:bookmarkStart w:name="720e636d2f5817346876c19b79949eab" w:id="290"/>
    <w:p>
      <w:pPr>
        <w:spacing w:after="50" w:line="360" w:lineRule="auto" w:beforeLines="100"/>
        <w:ind w:left="0"/>
        <w:jc w:val="left"/>
      </w:pPr>
      <w:r>
        <w:rPr>
          <w:rFonts w:ascii="宋体" w:hAnsi="Times New Roman" w:eastAsia="宋体"/>
          <w:b w:val="false"/>
          <w:i w:val="false"/>
          <w:color w:val="000000"/>
          <w:sz w:val="22"/>
        </w:rPr>
        <w:t>add_header Access-Control-Allow-Methods GET,POST,DELETE,PUT,OPTIONS;</w:t>
      </w:r>
    </w:p>
    <w:bookmarkEnd w:id="290"/>
    <w:bookmarkStart w:name="0ba9034c572ffcd1d6f8a47bacaaa408" w:id="291"/>
    <w:p>
      <w:pPr>
        <w:spacing w:after="50" w:line="360" w:lineRule="auto" w:beforeLines="100"/>
        <w:ind w:left="0"/>
        <w:jc w:val="left"/>
      </w:pPr>
      <w:r>
        <w:rPr>
          <w:rFonts w:ascii="宋体" w:hAnsi="Times New Roman" w:eastAsia="宋体"/>
          <w:b w:val="false"/>
          <w:i w:val="false"/>
          <w:color w:val="000000"/>
          <w:sz w:val="22"/>
        </w:rPr>
        <w:t>add_header Access-Control-Allow-Headers Content-Type;</w:t>
      </w:r>
    </w:p>
    <w:bookmarkEnd w:id="291"/>
    <w:bookmarkStart w:name="f4bd3bfe5ec2f3ae90de81f4c517757c" w:id="292"/>
    <w:p>
      <w:pPr>
        <w:spacing w:after="50" w:line="360" w:lineRule="auto" w:beforeLines="100"/>
        <w:ind w:left="0"/>
        <w:jc w:val="left"/>
      </w:pPr>
      <w:r>
        <w:rPr>
          <w:rFonts w:ascii="宋体" w:hAnsi="Times New Roman" w:eastAsia="宋体"/>
          <w:b w:val="false"/>
          <w:i w:val="false"/>
          <w:color w:val="000000"/>
          <w:sz w:val="22"/>
        </w:rPr>
        <w:t>add_header Access-Control-Allow-Credentials true;</w:t>
      </w:r>
    </w:p>
    <w:bookmarkEnd w:id="292"/>
    <w:bookmarkStart w:name="3f6fb5a3731aeb311fe2833d1ffedeef" w:id="293"/>
    <w:p>
      <w:pPr>
        <w:spacing w:after="50" w:line="360" w:lineRule="auto" w:beforeLines="100"/>
        <w:ind w:left="0"/>
        <w:jc w:val="left"/>
      </w:pPr>
      <w:r>
        <w:rPr>
          <w:rFonts w:ascii="宋体" w:hAnsi="Times New Roman" w:eastAsia="宋体"/>
          <w:b w:val="false"/>
          <w:i w:val="false"/>
          <w:color w:val="000000"/>
          <w:sz w:val="22"/>
        </w:rPr>
        <w:t>gzip on;</w:t>
      </w:r>
    </w:p>
    <w:bookmarkEnd w:id="293"/>
    <w:bookmarkStart w:name="74aa959939072be260eafca64e1bf562" w:id="294"/>
    <w:p>
      <w:pPr>
        <w:spacing w:after="50" w:line="360" w:lineRule="auto" w:beforeLines="100"/>
        <w:ind w:left="0"/>
        <w:jc w:val="left"/>
      </w:pPr>
      <w:r>
        <w:rPr>
          <w:rFonts w:ascii="宋体" w:hAnsi="Times New Roman" w:eastAsia="宋体"/>
          <w:b w:val="false"/>
          <w:i w:val="false"/>
          <w:color w:val="000000"/>
          <w:sz w:val="22"/>
        </w:rPr>
        <w:t>gzip_http_version 1.1;</w:t>
      </w:r>
    </w:p>
    <w:bookmarkEnd w:id="294"/>
    <w:bookmarkStart w:name="f870b647288f5d0a44edfb53c9e975ef" w:id="295"/>
    <w:p>
      <w:pPr>
        <w:spacing w:after="50" w:line="360" w:lineRule="auto" w:beforeLines="100"/>
        <w:ind w:left="0"/>
        <w:jc w:val="left"/>
      </w:pPr>
      <w:r>
        <w:rPr>
          <w:rFonts w:ascii="宋体" w:hAnsi="Times New Roman" w:eastAsia="宋体"/>
          <w:b w:val="false"/>
          <w:i w:val="false"/>
          <w:color w:val="000000"/>
          <w:sz w:val="22"/>
        </w:rPr>
        <w:t>gzip_comp_level 5;</w:t>
      </w:r>
    </w:p>
    <w:bookmarkEnd w:id="295"/>
    <w:bookmarkStart w:name="ccd24ffcb53009b9676ba45c2ea15c2b" w:id="296"/>
    <w:p>
      <w:pPr>
        <w:spacing w:after="50" w:line="360" w:lineRule="auto" w:beforeLines="100"/>
        <w:ind w:left="0"/>
        <w:jc w:val="left"/>
      </w:pPr>
      <w:r>
        <w:rPr>
          <w:rFonts w:ascii="宋体" w:hAnsi="Times New Roman" w:eastAsia="宋体"/>
          <w:b w:val="false"/>
          <w:i w:val="false"/>
          <w:color w:val="000000"/>
          <w:sz w:val="22"/>
        </w:rPr>
        <w:t>}</w:t>
      </w:r>
    </w:p>
    <w:bookmarkEnd w:id="296"/>
    <w:bookmarkStart w:name="eb4c01c45a3e47a299f7dd73b8a0ce8b" w:id="297"/>
    <w:bookmarkEnd w:id="297"/>
    <w:bookmarkStart w:name="1e8d5d27cb2417c0eeb98e35eae619b2" w:id="298"/>
    <w:p>
      <w:pPr>
        <w:spacing w:after="50" w:line="360" w:lineRule="auto" w:beforeLines="100"/>
        <w:ind w:left="0"/>
        <w:jc w:val="left"/>
      </w:pPr>
      <w:r>
        <w:rPr>
          <w:rFonts w:ascii="宋体" w:hAnsi="Times New Roman" w:eastAsia="宋体"/>
          <w:b w:val="false"/>
          <w:i w:val="false"/>
          <w:color w:val="000000"/>
          <w:sz w:val="22"/>
        </w:rPr>
        <w:t>反向代理：</w:t>
      </w:r>
    </w:p>
    <w:bookmarkEnd w:id="298"/>
    <w:bookmarkStart w:name="16f9f7f96bda180887ff957efe93527a" w:id="299"/>
    <w:p>
      <w:pPr>
        <w:spacing w:after="50" w:line="360" w:lineRule="auto" w:beforeLines="100"/>
        <w:ind w:left="0"/>
        <w:jc w:val="left"/>
      </w:pPr>
      <w:r>
        <w:rPr>
          <w:rFonts w:ascii="宋体" w:hAnsi="Times New Roman" w:eastAsia="宋体"/>
          <w:b w:val="false"/>
          <w:i w:val="false"/>
          <w:color w:val="000000"/>
          <w:sz w:val="22"/>
        </w:rPr>
        <w:t>resolver 8.8.8.8</w:t>
      </w:r>
    </w:p>
    <w:bookmarkEnd w:id="299"/>
    <w:bookmarkStart w:name="bf96982bde34fcfcd90f11c4d4cb6409" w:id="300"/>
    <w:p>
      <w:pPr>
        <w:spacing w:after="50" w:line="360" w:lineRule="auto" w:beforeLines="100"/>
        <w:ind w:left="0"/>
        <w:jc w:val="left"/>
      </w:pPr>
      <w:r>
        <w:rPr>
          <w:rFonts w:ascii="宋体" w:hAnsi="Times New Roman" w:eastAsia="宋体"/>
          <w:b w:val="false"/>
          <w:i w:val="false"/>
          <w:color w:val="000000"/>
          <w:sz w:val="22"/>
        </w:rPr>
        <w:t>location ~ ^/api {</w:t>
      </w:r>
    </w:p>
    <w:bookmarkEnd w:id="300"/>
    <w:bookmarkStart w:name="9764ceb0b3606ee38cfdfd512669b043" w:id="301"/>
    <w:p>
      <w:pPr>
        <w:spacing w:after="50" w:line="360" w:lineRule="auto" w:beforeLines="100"/>
        <w:ind w:left="0"/>
        <w:jc w:val="left"/>
      </w:pPr>
      <w:r>
        <w:rPr>
          <w:rFonts w:ascii="宋体" w:hAnsi="Times New Roman" w:eastAsia="宋体"/>
          <w:b w:val="false"/>
          <w:i w:val="false"/>
          <w:color w:val="000000"/>
          <w:sz w:val="22"/>
        </w:rPr>
        <w:t xml:space="preserve">proxy_pass </w:t>
      </w:r>
      <w:hyperlink r:id="rId6">
        <w:r>
          <w:rPr>
            <w:rFonts w:ascii="宋体" w:hAnsi="Times New Roman" w:eastAsia="宋体"/>
            <w:b w:val="false"/>
            <w:i w:val="false"/>
            <w:color w:val="0000ff"/>
            <w:sz w:val="22"/>
            <w:u w:val="single"/>
          </w:rPr>
          <w:t/>
        </w:r>
        <w:r>
          <w:rPr>
            <w:rFonts w:ascii="宋体" w:hAnsi="Times New Roman" w:eastAsia="宋体"/>
            <w:b w:val="false"/>
            <w:i w:val="false"/>
            <w:color w:val="0000ff"/>
            <w:sz w:val="22"/>
          </w:rPr>
          <w:t>http://127.0.0.1:3000</w:t>
        </w:r>
      </w:hyperlink>
    </w:p>
    <w:bookmarkEnd w:id="301"/>
    <w:bookmarkStart w:name="39ba8313c16dcead99582a491d376033" w:id="302"/>
    <w:p>
      <w:pPr>
        <w:spacing w:after="50" w:line="360" w:lineRule="auto" w:beforeLines="100"/>
        <w:ind w:left="0"/>
        <w:jc w:val="left"/>
      </w:pPr>
      <w:r>
        <w:rPr>
          <w:rFonts w:ascii="宋体" w:hAnsi="Times New Roman" w:eastAsia="宋体"/>
          <w:b w:val="false"/>
          <w:i w:val="false"/>
          <w:color w:val="000000"/>
          <w:sz w:val="22"/>
        </w:rPr>
        <w:t>}</w:t>
      </w:r>
    </w:p>
    <w:bookmarkEnd w:id="302"/>
    <w:bookmarkStart w:name="e73952d8c75fc105eb3076fa4229f4b5" w:id="303"/>
    <w:bookmarkEnd w:id="303"/>
    <w:bookmarkStart w:name="e3b26b19b670f554b5ae9187985f5081" w:id="304"/>
    <w:p>
      <w:pPr>
        <w:spacing w:after="50" w:line="360" w:lineRule="auto" w:beforeLines="100"/>
        <w:ind w:left="0"/>
        <w:jc w:val="left"/>
      </w:pPr>
      <w:r>
        <w:rPr>
          <w:rFonts w:ascii="宋体" w:hAnsi="Times New Roman" w:eastAsia="宋体"/>
          <w:b w:val="false"/>
          <w:i w:val="false"/>
          <w:color w:val="000000"/>
          <w:sz w:val="22"/>
        </w:rPr>
        <w:t>正向代理：</w:t>
      </w:r>
    </w:p>
    <w:bookmarkEnd w:id="304"/>
    <w:bookmarkStart w:name="dafddea72797537acd015f680c128afd" w:id="305"/>
    <w:p>
      <w:pPr>
        <w:spacing w:after="50" w:line="360" w:lineRule="auto" w:beforeLines="100"/>
        <w:ind w:left="0"/>
        <w:jc w:val="left"/>
      </w:pPr>
      <w:r>
        <w:rPr>
          <w:rFonts w:ascii="宋体" w:hAnsi="Times New Roman" w:eastAsia="宋体"/>
          <w:b w:val="false"/>
          <w:i w:val="false"/>
          <w:color w:val="000000"/>
          <w:sz w:val="22"/>
        </w:rPr>
        <w:t>location / {</w:t>
      </w:r>
    </w:p>
    <w:bookmarkEnd w:id="305"/>
    <w:bookmarkStart w:name="f1617f365ee541532e0338b76533fa32" w:id="306"/>
    <w:p>
      <w:pPr>
        <w:spacing w:after="50" w:line="360" w:lineRule="auto" w:beforeLines="100"/>
        <w:ind w:left="0"/>
        <w:jc w:val="left"/>
      </w:pPr>
      <w:r>
        <w:rPr>
          <w:rFonts w:ascii="宋体" w:hAnsi="Times New Roman" w:eastAsia="宋体"/>
          <w:b w:val="false"/>
          <w:i w:val="false"/>
          <w:color w:val="000000"/>
          <w:sz w:val="22"/>
        </w:rPr>
        <w:t>proxy_pass http://</w:t>
      </w:r>
      <w:r>
        <w:rPr>
          <w:rFonts w:eastAsia="宋体" w:ascii="宋体"/>
        </w:rPr>
        <w:t>[MISSING IMAGE: ,  ]</w:t>
      </w:r>
      <w:bookmarkStart w:name="jhjav" w:id="307"/>
      <w:bookmarkEnd w:id="307"/>
      <w:r>
        <w:rPr>
          <w:rFonts w:ascii="宋体" w:hAnsi="Times New Roman" w:eastAsia="宋体"/>
          <w:b w:val="false"/>
          <w:i w:val="false"/>
          <w:color w:val="000000"/>
          <w:sz w:val="22"/>
        </w:rPr>
        <w:t>request_uri</w:t>
      </w:r>
    </w:p>
    <w:bookmarkEnd w:id="306"/>
    <w:bookmarkStart w:name="9fbf12abfa3a1cdcb60bf768efe2daa4" w:id="308"/>
    <w:p>
      <w:pPr>
        <w:spacing w:after="50" w:line="360" w:lineRule="auto" w:beforeLines="100"/>
        <w:ind w:left="0"/>
        <w:jc w:val="left"/>
      </w:pPr>
      <w:r>
        <w:rPr>
          <w:rFonts w:ascii="宋体" w:hAnsi="Times New Roman" w:eastAsia="宋体"/>
          <w:b w:val="false"/>
          <w:i w:val="false"/>
          <w:color w:val="000000"/>
          <w:sz w:val="22"/>
        </w:rPr>
        <w:t>}</w:t>
      </w:r>
    </w:p>
    <w:bookmarkEnd w:id="308"/>
    <w:bookmarkStart w:name="24a2db7fd3cb89f004763eeae9333fbf" w:id="309"/>
    <w:bookmarkEnd w:id="309"/>
    <w:bookmarkStart w:name="87ec1cf202a8e4017a1b6ac96b244e7a" w:id="310"/>
    <w:p>
      <w:pPr>
        <w:spacing w:after="50" w:line="360" w:lineRule="auto" w:beforeLines="100"/>
        <w:ind w:left="0"/>
        <w:jc w:val="left"/>
      </w:pPr>
      <w:r>
        <w:rPr>
          <w:rFonts w:ascii="宋体" w:hAnsi="Times New Roman" w:eastAsia="宋体"/>
          <w:b w:val="false"/>
          <w:i w:val="false"/>
          <w:color w:val="000000"/>
          <w:sz w:val="22"/>
        </w:rPr>
        <w:t>负载均衡：</w:t>
      </w:r>
    </w:p>
    <w:bookmarkEnd w:id="310"/>
    <w:bookmarkStart w:name="03a37d83454f116da5ca654afc08f3ff" w:id="311"/>
    <w:p>
      <w:pPr>
        <w:spacing w:after="50" w:line="360" w:lineRule="auto" w:beforeLines="100"/>
        <w:ind w:left="0"/>
        <w:jc w:val="left"/>
      </w:pPr>
      <w:r>
        <w:rPr>
          <w:rFonts w:ascii="宋体" w:hAnsi="Times New Roman" w:eastAsia="宋体"/>
          <w:b w:val="false"/>
          <w:i w:val="false"/>
          <w:color w:val="000000"/>
          <w:sz w:val="22"/>
        </w:rPr>
        <w:t>使用集群是网站解决高并发、海量数据问题的常用手段。</w:t>
      </w:r>
    </w:p>
    <w:bookmarkEnd w:id="311"/>
    <w:bookmarkStart w:name="4ed11eb73ea7baa7eba2345ec5d01a09" w:id="312"/>
    <w:bookmarkEnd w:id="312"/>
    <w:bookmarkStart w:name="e7c8251a7e242232008f22b42a623f22" w:id="313"/>
    <w:p>
      <w:pPr>
        <w:spacing w:after="50" w:line="360" w:lineRule="auto" w:beforeLines="100"/>
        <w:ind w:left="0"/>
        <w:jc w:val="left"/>
      </w:pPr>
      <w:r>
        <w:rPr>
          <w:rFonts w:ascii="宋体" w:hAnsi="Times New Roman" w:eastAsia="宋体"/>
          <w:b w:val="false"/>
          <w:i w:val="false"/>
          <w:color w:val="000000"/>
          <w:sz w:val="22"/>
        </w:rPr>
        <w:t>当一台服务器的处理能力、存储空间不足时，不要企图去换更强大的服务器，对大型网站而言，不管多么强大的服务器，都满足不了网站持续增长的业务需求。</w:t>
      </w:r>
    </w:p>
    <w:bookmarkEnd w:id="313"/>
    <w:bookmarkStart w:name="938bc1f74143d77885592c649504d5b2" w:id="314"/>
    <w:bookmarkEnd w:id="314"/>
    <w:bookmarkStart w:name="dd1dc972545a2625ed29409afe707918" w:id="315"/>
    <w:p>
      <w:pPr>
        <w:spacing w:after="50" w:line="360" w:lineRule="auto" w:beforeLines="100"/>
        <w:ind w:left="0"/>
        <w:jc w:val="left"/>
      </w:pPr>
      <w:r>
        <w:rPr>
          <w:rFonts w:ascii="宋体" w:hAnsi="Times New Roman" w:eastAsia="宋体"/>
          <w:b w:val="false"/>
          <w:i w:val="false"/>
          <w:color w:val="000000"/>
          <w:sz w:val="22"/>
        </w:rPr>
        <w:t>这种情况下，更恰当的做法是增加一台服务器分担原有服务器的访问及存储压力。通过负载均衡调度服务器，将来自浏览器的访问请求分发到应用服务器集群中的任何一台服务器上，如果有更多的用户，就在集群中加入更多的应用服务器，使应用服务器的负载压力不再成为整个网站的瓶颈。</w:t>
      </w:r>
    </w:p>
    <w:bookmarkEnd w:id="315"/>
    <w:bookmarkStart w:name="26574f8f983afd2bf7e3ec83104f90f8" w:id="316"/>
    <w:bookmarkEnd w:id="316"/>
    <w:bookmarkStart w:name="73f8879c6407bad798f4987b8a191ced" w:id="317"/>
    <w:p>
      <w:pPr>
        <w:spacing w:after="50" w:line="360" w:lineRule="auto" w:beforeLines="100"/>
        <w:ind w:left="0"/>
        <w:jc w:val="left"/>
      </w:pPr>
      <w:r>
        <w:rPr>
          <w:rFonts w:ascii="宋体" w:hAnsi="Times New Roman" w:eastAsia="宋体"/>
          <w:b w:val="false"/>
          <w:i w:val="false"/>
          <w:color w:val="000000"/>
          <w:sz w:val="22"/>
        </w:rPr>
        <w:t>upstream zfpx {</w:t>
      </w:r>
    </w:p>
    <w:bookmarkEnd w:id="317"/>
    <w:bookmarkStart w:name="451e365e2e379a78a736376029e95809" w:id="318"/>
    <w:p>
      <w:pPr>
        <w:spacing w:after="50" w:line="360" w:lineRule="auto" w:beforeLines="100"/>
        <w:ind w:left="0"/>
        <w:jc w:val="left"/>
      </w:pPr>
      <w:r>
        <w:rPr>
          <w:rFonts w:ascii="宋体" w:hAnsi="Times New Roman" w:eastAsia="宋体"/>
          <w:b w:val="false"/>
          <w:i w:val="false"/>
          <w:color w:val="000000"/>
          <w:sz w:val="22"/>
        </w:rPr>
        <w:t>ip_hash;</w:t>
      </w:r>
    </w:p>
    <w:bookmarkEnd w:id="318"/>
    <w:bookmarkStart w:name="447b10bd16ae6ec41d9fb7b7852a7beb" w:id="319"/>
    <w:p>
      <w:pPr>
        <w:spacing w:after="50" w:line="360" w:lineRule="auto" w:beforeLines="100"/>
        <w:ind w:left="0"/>
        <w:jc w:val="left"/>
      </w:pPr>
      <w:r>
        <w:rPr>
          <w:rFonts w:ascii="宋体" w:hAnsi="Times New Roman" w:eastAsia="宋体"/>
          <w:b w:val="false"/>
          <w:i w:val="false"/>
          <w:color w:val="000000"/>
          <w:sz w:val="22"/>
        </w:rPr>
        <w:t>server localhost:3000;</w:t>
      </w:r>
    </w:p>
    <w:bookmarkEnd w:id="319"/>
    <w:bookmarkStart w:name="55409b4d6c5713c37ed39ea081791eb1" w:id="320"/>
    <w:p>
      <w:pPr>
        <w:spacing w:after="50" w:line="360" w:lineRule="auto" w:beforeLines="100"/>
        <w:ind w:left="0"/>
        <w:jc w:val="left"/>
      </w:pPr>
      <w:r>
        <w:rPr>
          <w:rFonts w:ascii="宋体" w:hAnsi="Times New Roman" w:eastAsia="宋体"/>
          <w:b w:val="false"/>
          <w:i w:val="false"/>
          <w:color w:val="000000"/>
          <w:sz w:val="22"/>
        </w:rPr>
        <w:t>server localhost:4000;</w:t>
      </w:r>
    </w:p>
    <w:bookmarkEnd w:id="320"/>
    <w:bookmarkStart w:name="d0cc41de3188dbce6db63c396d85fa89" w:id="321"/>
    <w:p>
      <w:pPr>
        <w:spacing w:after="50" w:line="360" w:lineRule="auto" w:beforeLines="100"/>
        <w:ind w:left="0"/>
        <w:jc w:val="left"/>
      </w:pPr>
      <w:r>
        <w:rPr>
          <w:rFonts w:ascii="宋体" w:hAnsi="Times New Roman" w:eastAsia="宋体"/>
          <w:b w:val="false"/>
          <w:i w:val="false"/>
          <w:color w:val="000000"/>
          <w:sz w:val="22"/>
        </w:rPr>
        <w:t>server localhost:5000;</w:t>
      </w:r>
    </w:p>
    <w:bookmarkEnd w:id="321"/>
    <w:bookmarkStart w:name="367f2523b39fc01d41528bb08eed8ae5" w:id="322"/>
    <w:p>
      <w:pPr>
        <w:spacing w:after="50" w:line="360" w:lineRule="auto" w:beforeLines="100"/>
        <w:ind w:left="0"/>
        <w:jc w:val="left"/>
      </w:pPr>
      <w:r>
        <w:rPr>
          <w:rFonts w:ascii="宋体" w:hAnsi="Times New Roman" w:eastAsia="宋体"/>
          <w:b w:val="false"/>
          <w:i w:val="false"/>
          <w:color w:val="000000"/>
          <w:sz w:val="22"/>
        </w:rPr>
        <w:t>}</w:t>
      </w:r>
    </w:p>
    <w:bookmarkEnd w:id="322"/>
    <w:bookmarkStart w:name="61eaccca28f30e3dbb18cc44232b5071" w:id="323"/>
    <w:bookmarkEnd w:id="323"/>
    <w:bookmarkStart w:name="831f154ac8f2bb63f50e6730725df0dd" w:id="324"/>
    <w:p>
      <w:pPr>
        <w:spacing w:after="50" w:line="360" w:lineRule="auto" w:beforeLines="100"/>
        <w:ind w:left="0"/>
        <w:jc w:val="left"/>
      </w:pPr>
      <w:r>
        <w:rPr>
          <w:rFonts w:ascii="宋体" w:hAnsi="Times New Roman" w:eastAsia="宋体"/>
          <w:b w:val="false"/>
          <w:i w:val="false"/>
          <w:color w:val="000000"/>
          <w:sz w:val="22"/>
        </w:rPr>
        <w:t>server {</w:t>
      </w:r>
    </w:p>
    <w:bookmarkEnd w:id="324"/>
    <w:bookmarkStart w:name="d51d2b48faf9dc99537b59a4f2866352" w:id="325"/>
    <w:p>
      <w:pPr>
        <w:spacing w:after="50" w:line="360" w:lineRule="auto" w:beforeLines="100"/>
        <w:ind w:left="0"/>
        <w:jc w:val="left"/>
      </w:pPr>
      <w:r>
        <w:rPr>
          <w:rFonts w:ascii="宋体" w:hAnsi="Times New Roman" w:eastAsia="宋体"/>
          <w:b w:val="false"/>
          <w:i w:val="false"/>
          <w:color w:val="000000"/>
          <w:sz w:val="22"/>
        </w:rPr>
        <w:t>location / {</w:t>
      </w:r>
    </w:p>
    <w:bookmarkEnd w:id="325"/>
    <w:bookmarkStart w:name="e815dbbe6941c19782fb11cbf5d28edd" w:id="326"/>
    <w:p>
      <w:pPr>
        <w:spacing w:after="50" w:line="360" w:lineRule="auto" w:beforeLines="100"/>
        <w:ind w:left="0"/>
        <w:jc w:val="left"/>
      </w:pPr>
      <w:r>
        <w:rPr>
          <w:rFonts w:ascii="宋体" w:hAnsi="Times New Roman" w:eastAsia="宋体"/>
          <w:b w:val="false"/>
          <w:i w:val="false"/>
          <w:color w:val="000000"/>
          <w:sz w:val="22"/>
        </w:rPr>
        <w:t xml:space="preserve">proxy_pass </w:t>
      </w:r>
      <w:hyperlink r:id="rId7">
        <w:r>
          <w:rPr>
            <w:rFonts w:ascii="宋体" w:hAnsi="Times New Roman" w:eastAsia="宋体"/>
            <w:b w:val="false"/>
            <w:i w:val="false"/>
            <w:color w:val="0000ff"/>
            <w:sz w:val="22"/>
            <w:u w:val="single"/>
          </w:rPr>
          <w:t/>
        </w:r>
        <w:r>
          <w:rPr>
            <w:rFonts w:ascii="宋体" w:hAnsi="Times New Roman" w:eastAsia="宋体"/>
            <w:b w:val="false"/>
            <w:i w:val="false"/>
            <w:color w:val="0000ff"/>
            <w:sz w:val="22"/>
          </w:rPr>
          <w:t>http://zfpx</w:t>
        </w:r>
      </w:hyperlink>
      <w:r>
        <w:rPr>
          <w:rFonts w:ascii="宋体" w:hAnsi="Times New Roman" w:eastAsia="宋体"/>
          <w:b w:val="false"/>
          <w:i w:val="false"/>
          <w:color w:val="000000"/>
          <w:sz w:val="22"/>
        </w:rPr>
        <w:t>;</w:t>
      </w:r>
    </w:p>
    <w:bookmarkEnd w:id="326"/>
    <w:bookmarkStart w:name="0782fd966584b7e51b5d38dc67e4f461" w:id="327"/>
    <w:p>
      <w:pPr>
        <w:spacing w:after="50" w:line="360" w:lineRule="auto" w:beforeLines="100"/>
        <w:ind w:left="0"/>
        <w:jc w:val="left"/>
      </w:pPr>
      <w:r>
        <w:rPr>
          <w:rFonts w:ascii="宋体" w:hAnsi="Times New Roman" w:eastAsia="宋体"/>
          <w:b w:val="false"/>
          <w:i w:val="false"/>
          <w:color w:val="000000"/>
          <w:sz w:val="22"/>
        </w:rPr>
        <w:t>}</w:t>
      </w:r>
    </w:p>
    <w:bookmarkEnd w:id="327"/>
    <w:bookmarkStart w:name="52347ff62d556adac58f9aea4286bf83" w:id="328"/>
    <w:p>
      <w:pPr>
        <w:spacing w:after="50" w:line="360" w:lineRule="auto" w:beforeLines="100"/>
        <w:ind w:left="0"/>
        <w:jc w:val="left"/>
      </w:pPr>
      <w:r>
        <w:rPr>
          <w:rFonts w:ascii="宋体" w:hAnsi="Times New Roman" w:eastAsia="宋体"/>
          <w:b w:val="false"/>
          <w:i w:val="false"/>
          <w:color w:val="000000"/>
          <w:sz w:val="22"/>
        </w:rPr>
        <w:t>}</w:t>
      </w:r>
    </w:p>
    <w:bookmarkEnd w:id="328"/>
    <w:bookmarkStart w:name="a74d7465257c00c392368e3f981ff77c" w:id="329"/>
    <w:bookmarkEnd w:id="329"/>
    <w:bookmarkStart w:name="77ecbf7a9db1c62959f5c4f4f3bc6470" w:id="330"/>
    <w:p>
      <w:pPr>
        <w:spacing w:after="50" w:line="360" w:lineRule="auto" w:beforeLines="100"/>
        <w:ind w:left="0"/>
        <w:jc w:val="left"/>
      </w:pPr>
      <w:r>
        <w:rPr>
          <w:rFonts w:ascii="宋体" w:hAnsi="Times New Roman" w:eastAsia="宋体"/>
          <w:b w:val="false"/>
          <w:i w:val="false"/>
          <w:color w:val="000000"/>
          <w:sz w:val="22"/>
        </w:rPr>
        <w:t>后端服务器调试状态：</w:t>
      </w:r>
    </w:p>
    <w:bookmarkEnd w:id="330"/>
    <w:bookmarkStart w:name="a9d1f4acd7db2fb050715625d0c9a23d" w:id="331"/>
    <w:bookmarkEnd w:id="331"/>
    <w:bookmarkStart w:name="9d1a7d3c466fe781124bcaf4bed33553" w:id="332"/>
    <w:p>
      <w:pPr>
        <w:numPr>
          <w:ilvl w:val="0"/>
          <w:numId w:val="30"/>
        </w:numPr>
        <w:spacing w:after="50" w:line="360" w:lineRule="auto" w:beforeLines="100"/>
        <w:ind w:left="360"/>
        <w:jc w:val="left"/>
      </w:pPr>
      <w:r>
        <w:rPr>
          <w:rFonts w:ascii="宋体" w:hAnsi="Times New Roman" w:eastAsia="宋体"/>
          <w:b w:val="false"/>
          <w:i w:val="false"/>
          <w:color w:val="000000"/>
          <w:sz w:val="22"/>
        </w:rPr>
        <w:t>down，不参与负载均衡</w:t>
      </w:r>
    </w:p>
    <w:bookmarkEnd w:id="332"/>
    <w:bookmarkStart w:name="76705012977148a29fc36c48d415bf1b" w:id="333"/>
    <w:p>
      <w:pPr>
        <w:numPr>
          <w:ilvl w:val="0"/>
          <w:numId w:val="30"/>
        </w:numPr>
        <w:spacing w:after="50" w:line="360" w:lineRule="auto" w:beforeLines="100"/>
        <w:ind w:left="360"/>
        <w:jc w:val="left"/>
      </w:pPr>
      <w:r>
        <w:rPr>
          <w:rFonts w:ascii="宋体" w:hAnsi="Times New Roman" w:eastAsia="宋体"/>
          <w:b w:val="false"/>
          <w:i w:val="false"/>
          <w:color w:val="000000"/>
          <w:sz w:val="22"/>
        </w:rPr>
        <w:t>backup，备份的服务器</w:t>
      </w:r>
    </w:p>
    <w:bookmarkEnd w:id="333"/>
    <w:bookmarkStart w:name="333993bbacf06c8f93cb2aa16db377a7" w:id="334"/>
    <w:p>
      <w:pPr>
        <w:numPr>
          <w:ilvl w:val="0"/>
          <w:numId w:val="30"/>
        </w:numPr>
        <w:spacing w:after="50" w:line="360" w:lineRule="auto" w:beforeLines="100"/>
        <w:ind w:left="360"/>
        <w:jc w:val="left"/>
      </w:pPr>
      <w:r>
        <w:rPr>
          <w:rFonts w:ascii="宋体" w:hAnsi="Times New Roman" w:eastAsia="宋体"/>
          <w:b w:val="false"/>
          <w:i w:val="false"/>
          <w:color w:val="000000"/>
          <w:sz w:val="22"/>
        </w:rPr>
        <w:t>max_fails，允许请求失败的次数</w:t>
      </w:r>
    </w:p>
    <w:bookmarkEnd w:id="334"/>
    <w:bookmarkStart w:name="8c2140de5934e057b6bb4323f0a7afed" w:id="335"/>
    <w:p>
      <w:pPr>
        <w:numPr>
          <w:ilvl w:val="0"/>
          <w:numId w:val="30"/>
        </w:numPr>
        <w:spacing w:after="50" w:line="360" w:lineRule="auto" w:beforeLines="100"/>
        <w:ind w:left="360"/>
        <w:jc w:val="left"/>
      </w:pPr>
      <w:r>
        <w:rPr>
          <w:rFonts w:ascii="宋体" w:hAnsi="Times New Roman" w:eastAsia="宋体"/>
          <w:b w:val="false"/>
          <w:i w:val="false"/>
          <w:color w:val="000000"/>
          <w:sz w:val="22"/>
        </w:rPr>
        <w:t>fail_timeout，经过 max_fails 失败后，服务暂停的时间</w:t>
      </w:r>
    </w:p>
    <w:bookmarkEnd w:id="335"/>
    <w:bookmarkStart w:name="f5b6760905591561fac73cb157ed374b" w:id="336"/>
    <w:p>
      <w:pPr>
        <w:numPr>
          <w:ilvl w:val="0"/>
          <w:numId w:val="30"/>
        </w:numPr>
        <w:spacing w:after="50" w:line="360" w:lineRule="auto" w:beforeLines="100"/>
        <w:ind w:left="360"/>
        <w:jc w:val="left"/>
      </w:pPr>
      <w:r>
        <w:rPr>
          <w:rFonts w:ascii="宋体" w:hAnsi="Times New Roman" w:eastAsia="宋体"/>
          <w:b w:val="false"/>
          <w:i w:val="false"/>
          <w:color w:val="000000"/>
          <w:sz w:val="22"/>
        </w:rPr>
        <w:t>max_conns，限制最大的接受的连接数</w:t>
      </w:r>
    </w:p>
    <w:bookmarkEnd w:id="336"/>
    <w:bookmarkStart w:name="74b358fa5fda006d78d51ff7d4390247" w:id="337"/>
    <w:bookmarkEnd w:id="337"/>
    <w:bookmarkStart w:name="716cc524dafa46214e7634abf6542c8d" w:id="338"/>
    <w:p>
      <w:pPr>
        <w:spacing w:after="50" w:line="360" w:lineRule="auto" w:beforeLines="100"/>
        <w:ind w:left="0"/>
        <w:jc w:val="left"/>
      </w:pPr>
      <w:r>
        <w:rPr>
          <w:rFonts w:ascii="宋体" w:hAnsi="Times New Roman" w:eastAsia="宋体"/>
          <w:b w:val="false"/>
          <w:i w:val="false"/>
          <w:color w:val="000000"/>
          <w:sz w:val="22"/>
        </w:rPr>
        <w:t>upstream zfpx {</w:t>
      </w:r>
    </w:p>
    <w:bookmarkEnd w:id="338"/>
    <w:bookmarkStart w:name="6e7bbd770670792dd5233e320c55a1e3" w:id="339"/>
    <w:p>
      <w:pPr>
        <w:spacing w:after="50" w:line="360" w:lineRule="auto" w:beforeLines="100"/>
        <w:ind w:left="0"/>
        <w:jc w:val="left"/>
      </w:pPr>
      <w:r>
        <w:rPr>
          <w:rFonts w:ascii="宋体" w:hAnsi="Times New Roman" w:eastAsia="宋体"/>
          <w:b w:val="false"/>
          <w:i w:val="false"/>
          <w:color w:val="000000"/>
          <w:sz w:val="22"/>
        </w:rPr>
        <w:t>ip_hash;</w:t>
      </w:r>
    </w:p>
    <w:bookmarkEnd w:id="339"/>
    <w:bookmarkStart w:name="738822b6e1d4f422f187268e9284e0de" w:id="340"/>
    <w:p>
      <w:pPr>
        <w:spacing w:after="50" w:line="360" w:lineRule="auto" w:beforeLines="100"/>
        <w:ind w:left="0"/>
        <w:jc w:val="left"/>
      </w:pPr>
      <w:r>
        <w:rPr>
          <w:rFonts w:ascii="宋体" w:hAnsi="Times New Roman" w:eastAsia="宋体"/>
          <w:b w:val="false"/>
          <w:i w:val="false"/>
          <w:color w:val="000000"/>
          <w:sz w:val="22"/>
        </w:rPr>
        <w:t>server localhost:3000 down;</w:t>
      </w:r>
    </w:p>
    <w:bookmarkEnd w:id="340"/>
    <w:bookmarkStart w:name="7d9be9de36eaeb2be8d59e1ba3e41b8b" w:id="341"/>
    <w:p>
      <w:pPr>
        <w:spacing w:after="50" w:line="360" w:lineRule="auto" w:beforeLines="100"/>
        <w:ind w:left="0"/>
        <w:jc w:val="left"/>
      </w:pPr>
      <w:r>
        <w:rPr>
          <w:rFonts w:ascii="宋体" w:hAnsi="Times New Roman" w:eastAsia="宋体"/>
          <w:b w:val="false"/>
          <w:i w:val="false"/>
          <w:color w:val="000000"/>
          <w:sz w:val="22"/>
        </w:rPr>
        <w:t>server localhost:4000 backup;</w:t>
      </w:r>
    </w:p>
    <w:bookmarkEnd w:id="341"/>
    <w:bookmarkStart w:name="546ba51f5ba7189359db68f538fc76d1" w:id="342"/>
    <w:p>
      <w:pPr>
        <w:spacing w:after="50" w:line="360" w:lineRule="auto" w:beforeLines="100"/>
        <w:ind w:left="0"/>
        <w:jc w:val="left"/>
      </w:pPr>
      <w:r>
        <w:rPr>
          <w:rFonts w:ascii="宋体" w:hAnsi="Times New Roman" w:eastAsia="宋体"/>
          <w:b w:val="false"/>
          <w:i w:val="false"/>
          <w:color w:val="000000"/>
          <w:sz w:val="22"/>
        </w:rPr>
        <w:t>server localhost:5000 max_fails=1 fail_timeout=10s;</w:t>
      </w:r>
    </w:p>
    <w:bookmarkEnd w:id="342"/>
    <w:bookmarkStart w:name="5cb96d9b969531af03f316fe2a4b5f9d" w:id="343"/>
    <w:p>
      <w:pPr>
        <w:spacing w:after="50" w:line="360" w:lineRule="auto" w:beforeLines="100"/>
        <w:ind w:left="0"/>
        <w:jc w:val="left"/>
      </w:pPr>
      <w:r>
        <w:rPr>
          <w:rFonts w:ascii="宋体" w:hAnsi="Times New Roman" w:eastAsia="宋体"/>
          <w:b w:val="false"/>
          <w:i w:val="false"/>
          <w:color w:val="000000"/>
          <w:sz w:val="22"/>
        </w:rPr>
        <w:t>}</w:t>
      </w:r>
    </w:p>
    <w:bookmarkEnd w:id="343"/>
    <w:bookmarkStart w:name="6d5492332f02f2c26a2e4c8a637e159f" w:id="344"/>
    <w:bookmarkEnd w:id="344"/>
    <w:bookmarkStart w:name="1cacbb71af74997a8f41734adb75f6c4" w:id="345"/>
    <w:p>
      <w:pPr>
        <w:spacing w:after="50" w:line="360" w:lineRule="auto" w:beforeLines="100"/>
        <w:ind w:left="0"/>
        <w:jc w:val="left"/>
      </w:pPr>
      <w:r>
        <w:rPr>
          <w:rFonts w:ascii="宋体" w:hAnsi="Times New Roman" w:eastAsia="宋体"/>
          <w:b w:val="false"/>
          <w:i w:val="false"/>
          <w:color w:val="000000"/>
          <w:sz w:val="22"/>
        </w:rPr>
        <w:t>分配方式：</w:t>
      </w:r>
    </w:p>
    <w:bookmarkEnd w:id="345"/>
    <w:bookmarkStart w:name="878771b655c0d8432ca4700f69512359" w:id="346"/>
    <w:bookmarkEnd w:id="346"/>
    <w:bookmarkStart w:name="41ea32c67b5ebe0ba0ffb4f810ac29ef" w:id="347"/>
    <w:p>
      <w:pPr>
        <w:numPr>
          <w:ilvl w:val="0"/>
          <w:numId w:val="31"/>
        </w:numPr>
        <w:spacing w:after="50" w:line="360" w:lineRule="auto" w:beforeLines="100"/>
        <w:ind w:left="360"/>
        <w:jc w:val="left"/>
      </w:pPr>
      <w:r>
        <w:rPr>
          <w:rFonts w:ascii="宋体" w:hAnsi="Times New Roman" w:eastAsia="宋体"/>
          <w:b w:val="false"/>
          <w:i w:val="false"/>
          <w:color w:val="000000"/>
          <w:sz w:val="22"/>
        </w:rPr>
        <w:t>轮询（默认），每个请求按时间顺序逐一分配到不同的后端服务器，如果服务器 down 掉，能自动剔除。</w:t>
      </w:r>
    </w:p>
    <w:bookmarkEnd w:id="347"/>
    <w:bookmarkStart w:name="03a04dc4c4a3d6088dd21a4f06c047d5" w:id="348"/>
    <w:p>
      <w:pPr>
        <w:numPr>
          <w:ilvl w:val="0"/>
          <w:numId w:val="31"/>
        </w:numPr>
        <w:spacing w:after="50" w:line="360" w:lineRule="auto" w:beforeLines="100"/>
        <w:ind w:left="360"/>
        <w:jc w:val="left"/>
      </w:pPr>
      <w:r>
        <w:rPr>
          <w:rFonts w:ascii="宋体" w:hAnsi="Times New Roman" w:eastAsia="宋体"/>
          <w:b w:val="false"/>
          <w:i w:val="false"/>
          <w:color w:val="000000"/>
          <w:sz w:val="22"/>
        </w:rPr>
        <w:t>weight（加权轮询），指定轮询几率，weight 和访问比率成正比，用于后端服务器性能不均的情况。</w:t>
      </w:r>
    </w:p>
    <w:bookmarkEnd w:id="348"/>
    <w:bookmarkStart w:name="88a317043b601977b829ee43b46cbce8" w:id="349"/>
    <w:p>
      <w:pPr>
        <w:numPr>
          <w:ilvl w:val="0"/>
          <w:numId w:val="31"/>
        </w:numPr>
        <w:spacing w:after="50" w:line="360" w:lineRule="auto" w:beforeLines="100"/>
        <w:ind w:left="360"/>
        <w:jc w:val="left"/>
      </w:pPr>
      <w:r>
        <w:rPr>
          <w:rFonts w:ascii="宋体" w:hAnsi="Times New Roman" w:eastAsia="宋体"/>
          <w:b w:val="false"/>
          <w:i w:val="false"/>
          <w:color w:val="000000"/>
          <w:sz w:val="22"/>
        </w:rPr>
        <w:t>ip_hash，每个请求按访问 ip 的 hash 结果分配，这样每个访客固定访问一个后端服务器，可以解决 session 的问题。</w:t>
      </w:r>
    </w:p>
    <w:bookmarkEnd w:id="349"/>
    <w:bookmarkStart w:name="2a9212ea48b3ed9ec8edf8fe74c4534a" w:id="350"/>
    <w:p>
      <w:pPr>
        <w:numPr>
          <w:ilvl w:val="0"/>
          <w:numId w:val="31"/>
        </w:numPr>
        <w:spacing w:after="50" w:line="360" w:lineRule="auto" w:beforeLines="100"/>
        <w:ind w:left="360"/>
        <w:jc w:val="left"/>
      </w:pPr>
      <w:r>
        <w:rPr>
          <w:rFonts w:ascii="宋体" w:hAnsi="Times New Roman" w:eastAsia="宋体"/>
          <w:b w:val="false"/>
          <w:i w:val="false"/>
          <w:color w:val="000000"/>
          <w:sz w:val="22"/>
        </w:rPr>
        <w:t>url_hash（第三方），按访问的 url 地址来分配请求，每个 url 都定向到同一个后端服务器上。</w:t>
      </w:r>
    </w:p>
    <w:bookmarkEnd w:id="350"/>
    <w:bookmarkStart w:name="88e200e0def950e51533614b616c89ce" w:id="351"/>
    <w:p>
      <w:pPr>
        <w:numPr>
          <w:ilvl w:val="0"/>
          <w:numId w:val="31"/>
        </w:numPr>
        <w:spacing w:after="50" w:line="360" w:lineRule="auto" w:beforeLines="100"/>
        <w:ind w:left="360"/>
        <w:jc w:val="left"/>
      </w:pPr>
      <w:r>
        <w:rPr>
          <w:rFonts w:ascii="宋体" w:hAnsi="Times New Roman" w:eastAsia="宋体"/>
          <w:b w:val="false"/>
          <w:i w:val="false"/>
          <w:color w:val="000000"/>
          <w:sz w:val="22"/>
        </w:rPr>
        <w:t>fair（第三方），按后端服务器的响应时间来分配请求，响应时间短的优先分配。</w:t>
      </w:r>
    </w:p>
    <w:bookmarkEnd w:id="351"/>
    <w:bookmarkStart w:name="d62afb3dbd76c382f8cce90c27c316ad" w:id="352"/>
    <w:p>
      <w:pPr>
        <w:numPr>
          <w:ilvl w:val="0"/>
          <w:numId w:val="31"/>
        </w:numPr>
        <w:spacing w:after="50" w:line="360" w:lineRule="auto" w:beforeLines="100"/>
        <w:ind w:left="360"/>
        <w:jc w:val="left"/>
      </w:pPr>
      <w:r>
        <w:rPr>
          <w:rFonts w:ascii="宋体" w:hAnsi="Times New Roman" w:eastAsia="宋体"/>
          <w:b w:val="false"/>
          <w:i w:val="false"/>
          <w:color w:val="000000"/>
          <w:sz w:val="22"/>
        </w:rPr>
        <w:t>least_conn，最小连接数，哪个连接少就分给谁。</w:t>
      </w:r>
    </w:p>
    <w:bookmarkEnd w:id="352"/>
    <w:bookmarkStart w:name="a5fafc003baf8c741afc4ce239fb9081" w:id="353"/>
    <w:p>
      <w:pPr>
        <w:numPr>
          <w:ilvl w:val="0"/>
          <w:numId w:val="31"/>
        </w:numPr>
        <w:spacing w:after="50" w:line="360" w:lineRule="auto" w:beforeLines="100"/>
        <w:ind w:left="360"/>
        <w:jc w:val="left"/>
      </w:pPr>
      <w:r>
        <w:rPr>
          <w:rFonts w:ascii="宋体" w:hAnsi="Times New Roman" w:eastAsia="宋体"/>
          <w:b w:val="false"/>
          <w:i w:val="false"/>
          <w:color w:val="000000"/>
          <w:sz w:val="22"/>
        </w:rPr>
        <w:t>自定义 hash，hash 自定义 key。</w:t>
      </w:r>
    </w:p>
    <w:bookmarkEnd w:id="353"/>
    <w:bookmarkStart w:name="a29e28a5de128dd8b8bc40b582aba8eb" w:id="354"/>
    <w:bookmarkEnd w:id="354"/>
    <w:bookmarkStart w:name="076e4b2aea5a3fed981949221fa31c03" w:id="355"/>
    <w:p>
      <w:pPr>
        <w:spacing w:after="50" w:line="360" w:lineRule="auto" w:beforeLines="100"/>
        <w:ind w:left="0"/>
        <w:jc w:val="left"/>
      </w:pPr>
      <w:r>
        <w:rPr>
          <w:rFonts w:ascii="宋体" w:hAnsi="Times New Roman" w:eastAsia="宋体"/>
          <w:b w:val="false"/>
          <w:i w:val="false"/>
          <w:color w:val="000000"/>
          <w:sz w:val="22"/>
        </w:rPr>
        <w:t>代理缓存：</w:t>
      </w:r>
    </w:p>
    <w:bookmarkEnd w:id="355"/>
    <w:bookmarkStart w:name="e52709a761f717f9fb8186eb184d1e99" w:id="356"/>
    <w:bookmarkEnd w:id="356"/>
    <w:bookmarkStart w:name="f59432656816d78b622b31e2f4f732d8" w:id="357"/>
    <w:p>
      <w:pPr>
        <w:numPr>
          <w:ilvl w:val="0"/>
          <w:numId w:val="32"/>
        </w:numPr>
        <w:spacing w:after="50" w:line="360" w:lineRule="auto" w:beforeLines="100"/>
        <w:ind w:left="360"/>
        <w:jc w:val="left"/>
      </w:pPr>
      <w:r>
        <w:rPr>
          <w:rFonts w:ascii="宋体" w:hAnsi="Times New Roman" w:eastAsia="宋体"/>
          <w:b w:val="false"/>
          <w:i w:val="false"/>
          <w:color w:val="000000"/>
          <w:sz w:val="22"/>
        </w:rPr>
        <w:t>proxy_cache_path，缓存文件路径。</w:t>
      </w:r>
    </w:p>
    <w:bookmarkEnd w:id="357"/>
    <w:bookmarkStart w:name="52b1fb33f9502cf33b25e22e6e6d1fe4" w:id="358"/>
    <w:p>
      <w:pPr>
        <w:numPr>
          <w:ilvl w:val="0"/>
          <w:numId w:val="32"/>
        </w:numPr>
        <w:spacing w:after="50" w:line="360" w:lineRule="auto" w:beforeLines="100"/>
        <w:ind w:left="360"/>
        <w:jc w:val="left"/>
      </w:pPr>
      <w:r>
        <w:rPr>
          <w:rFonts w:ascii="宋体" w:hAnsi="Times New Roman" w:eastAsia="宋体"/>
          <w:b w:val="false"/>
          <w:i w:val="false"/>
          <w:color w:val="000000"/>
          <w:sz w:val="22"/>
        </w:rPr>
        <w:t>levels，设置缓存文件目录层次。levels=1:2 表示两级目录。</w:t>
      </w:r>
    </w:p>
    <w:bookmarkEnd w:id="358"/>
    <w:bookmarkStart w:name="c1ab4db4a8b1dac6fb7178e06c21f4d0" w:id="359"/>
    <w:p>
      <w:pPr>
        <w:numPr>
          <w:ilvl w:val="0"/>
          <w:numId w:val="32"/>
        </w:numPr>
        <w:spacing w:after="50" w:line="360" w:lineRule="auto" w:beforeLines="100"/>
        <w:ind w:left="360"/>
        <w:jc w:val="left"/>
      </w:pPr>
      <w:r>
        <w:rPr>
          <w:rFonts w:ascii="宋体" w:hAnsi="Times New Roman" w:eastAsia="宋体"/>
          <w:b w:val="false"/>
          <w:i w:val="false"/>
          <w:color w:val="000000"/>
          <w:sz w:val="22"/>
        </w:rPr>
        <w:t>keys_zone，设置缓存名称和共享内存大小。</w:t>
      </w:r>
    </w:p>
    <w:bookmarkEnd w:id="359"/>
    <w:bookmarkStart w:name="4e4bb192eaa14955b9f600c3e4553550" w:id="360"/>
    <w:p>
      <w:pPr>
        <w:numPr>
          <w:ilvl w:val="0"/>
          <w:numId w:val="32"/>
        </w:numPr>
        <w:spacing w:after="50" w:line="360" w:lineRule="auto" w:beforeLines="100"/>
        <w:ind w:left="360"/>
        <w:jc w:val="left"/>
      </w:pPr>
      <w:r>
        <w:rPr>
          <w:rFonts w:ascii="宋体" w:hAnsi="Times New Roman" w:eastAsia="宋体"/>
          <w:b w:val="false"/>
          <w:i w:val="false"/>
          <w:color w:val="000000"/>
          <w:sz w:val="22"/>
        </w:rPr>
        <w:t>inactive，在指定时间内没人访问则被删除。</w:t>
      </w:r>
    </w:p>
    <w:bookmarkEnd w:id="360"/>
    <w:bookmarkStart w:name="0c19a1e797b1e3b7e63c2134d0c76d0a" w:id="361"/>
    <w:p>
      <w:pPr>
        <w:numPr>
          <w:ilvl w:val="0"/>
          <w:numId w:val="32"/>
        </w:numPr>
        <w:spacing w:after="50" w:line="360" w:lineRule="auto" w:beforeLines="100"/>
        <w:ind w:left="360"/>
        <w:jc w:val="left"/>
      </w:pPr>
      <w:r>
        <w:rPr>
          <w:rFonts w:ascii="宋体" w:hAnsi="Times New Roman" w:eastAsia="宋体"/>
          <w:b w:val="false"/>
          <w:i w:val="false"/>
          <w:color w:val="000000"/>
          <w:sz w:val="22"/>
        </w:rPr>
        <w:t>max_size，最大缓存空间，如果缓存空间满，默认覆盖掉缓存时间最长的资源。</w:t>
      </w:r>
    </w:p>
    <w:bookmarkEnd w:id="361"/>
    <w:bookmarkStart w:name="c8f545cb373ef83736937c57805862b8" w:id="362"/>
    <w:bookmarkEnd w:id="362"/>
    <w:bookmarkStart w:name="e2531a8e987ea52349e468c811e84c37" w:id="363"/>
    <w:p>
      <w:pPr>
        <w:spacing w:after="50" w:line="360" w:lineRule="auto" w:beforeLines="100"/>
        <w:ind w:left="0"/>
        <w:jc w:val="left"/>
      </w:pPr>
      <w:r>
        <w:rPr>
          <w:rFonts w:ascii="宋体" w:hAnsi="Times New Roman" w:eastAsia="宋体"/>
          <w:b w:val="false"/>
          <w:i w:val="false"/>
          <w:color w:val="000000"/>
          <w:sz w:val="22"/>
        </w:rPr>
        <w:t>http {</w:t>
      </w:r>
    </w:p>
    <w:bookmarkEnd w:id="363"/>
    <w:bookmarkStart w:name="f1bfa6f3d051d8d7e946efa45a67c2df" w:id="364"/>
    <w:p>
      <w:pPr>
        <w:spacing w:after="50" w:line="360" w:lineRule="auto" w:beforeLines="100"/>
        <w:ind w:left="0"/>
        <w:jc w:val="left"/>
      </w:pPr>
      <w:r>
        <w:rPr>
          <w:rFonts w:ascii="宋体" w:hAnsi="Times New Roman" w:eastAsia="宋体"/>
          <w:b w:val="false"/>
          <w:i w:val="false"/>
          <w:color w:val="000000"/>
          <w:sz w:val="22"/>
        </w:rPr>
        <w:t>proxy_cache_path /data/nginx/tmp-test levels=1:2 keys_zone=tmp-test:100m inactive=7d max_size=1000g;</w:t>
      </w:r>
    </w:p>
    <w:bookmarkEnd w:id="364"/>
    <w:bookmarkStart w:name="79c994200006bd929dccb233467ae3dd" w:id="365"/>
    <w:p>
      <w:pPr>
        <w:spacing w:after="50" w:line="360" w:lineRule="auto" w:beforeLines="100"/>
        <w:ind w:left="0"/>
        <w:jc w:val="left"/>
      </w:pPr>
      <w:r>
        <w:rPr>
          <w:rFonts w:ascii="宋体" w:hAnsi="Times New Roman" w:eastAsia="宋体"/>
          <w:b w:val="false"/>
          <w:i w:val="false"/>
          <w:color w:val="000000"/>
          <w:sz w:val="22"/>
        </w:rPr>
        <w:t>}</w:t>
      </w:r>
    </w:p>
    <w:bookmarkEnd w:id="365"/>
    <w:bookmarkStart w:name="94d83cedc99b44853d884b8495bfe82f" w:id="366"/>
    <w:bookmarkEnd w:id="366"/>
    <w:bookmarkStart w:name="f4a6ebffe0b611cc5e031e73fa7d4e5f" w:id="367"/>
    <w:p>
      <w:pPr>
        <w:spacing w:after="50" w:line="360" w:lineRule="auto" w:beforeLines="100"/>
        <w:ind w:left="0"/>
        <w:jc w:val="left"/>
      </w:pPr>
      <w:r>
        <w:rPr>
          <w:rFonts w:ascii="宋体" w:hAnsi="Times New Roman" w:eastAsia="宋体"/>
          <w:b w:val="false"/>
          <w:i w:val="false"/>
          <w:color w:val="000000"/>
          <w:sz w:val="22"/>
        </w:rPr>
        <w:t>location /tmp-test/ {</w:t>
      </w:r>
    </w:p>
    <w:bookmarkEnd w:id="367"/>
    <w:bookmarkStart w:name="6b77a1b3335f4e77fdd14a683a235c3f" w:id="368"/>
    <w:p>
      <w:pPr>
        <w:spacing w:after="50" w:line="360" w:lineRule="auto" w:beforeLines="100"/>
        <w:ind w:left="0"/>
        <w:jc w:val="left"/>
      </w:pPr>
      <w:r>
        <w:rPr>
          <w:rFonts w:ascii="宋体" w:hAnsi="Times New Roman" w:eastAsia="宋体"/>
          <w:b w:val="false"/>
          <w:i w:val="false"/>
          <w:color w:val="000000"/>
          <w:sz w:val="22"/>
        </w:rPr>
        <w:t>proxy_cache tmp-test;</w:t>
      </w:r>
    </w:p>
    <w:bookmarkEnd w:id="368"/>
    <w:bookmarkStart w:name="77f64cdd4888280d4cc41d2730d4db20" w:id="369"/>
    <w:p>
      <w:pPr>
        <w:spacing w:after="50" w:line="360" w:lineRule="auto" w:beforeLines="100"/>
        <w:ind w:left="0"/>
        <w:jc w:val="left"/>
      </w:pPr>
      <w:r>
        <w:rPr>
          <w:rFonts w:ascii="宋体" w:hAnsi="Times New Roman" w:eastAsia="宋体"/>
          <w:b w:val="false"/>
          <w:i w:val="false"/>
          <w:color w:val="000000"/>
          <w:sz w:val="22"/>
        </w:rPr>
        <w:t>proxy_cache_valid 200 206 304 301 302 10d; #对http code 为200……的缓存10天</w:t>
      </w:r>
    </w:p>
    <w:bookmarkEnd w:id="369"/>
    <w:bookmarkStart w:name="27dea55e95497bab790c137a75f98f07" w:id="370"/>
    <w:p>
      <w:pPr>
        <w:spacing w:after="50" w:line="360" w:lineRule="auto" w:beforeLines="100"/>
        <w:ind w:left="0"/>
        <w:jc w:val="left"/>
      </w:pPr>
      <w:r>
        <w:rPr>
          <w:rFonts w:ascii="宋体" w:hAnsi="Times New Roman" w:eastAsia="宋体"/>
          <w:b w:val="false"/>
          <w:i w:val="false"/>
          <w:color w:val="000000"/>
          <w:sz w:val="22"/>
        </w:rPr>
        <w:t>proxy_cache_key $uri;</w:t>
      </w:r>
    </w:p>
    <w:bookmarkEnd w:id="370"/>
    <w:bookmarkStart w:name="d8ab9e9af6155b7ff9f7f9f765497ae0" w:id="371"/>
    <w:p>
      <w:pPr>
        <w:spacing w:after="50" w:line="360" w:lineRule="auto" w:beforeLines="100"/>
        <w:ind w:left="0"/>
        <w:jc w:val="left"/>
      </w:pPr>
      <w:r>
        <w:rPr>
          <w:rFonts w:ascii="宋体" w:hAnsi="Times New Roman" w:eastAsia="宋体"/>
          <w:b w:val="false"/>
          <w:i w:val="false"/>
          <w:color w:val="000000"/>
          <w:sz w:val="22"/>
        </w:rPr>
        <w:t xml:space="preserve">proxy_set_header Host </w:t>
      </w:r>
      <w:r>
        <w:rPr>
          <w:rFonts w:eastAsia="宋体" w:ascii="宋体"/>
        </w:rPr>
        <w:t>[MISSING IMAGE: ,  ]</w:t>
      </w:r>
      <w:bookmarkStart w:name="Dh8vr" w:id="372"/>
      <w:bookmarkEnd w:id="372"/>
      <w:r>
        <w:rPr>
          <w:rFonts w:ascii="宋体" w:hAnsi="Times New Roman" w:eastAsia="宋体"/>
          <w:b w:val="false"/>
          <w:i w:val="false"/>
          <w:color w:val="000000"/>
          <w:sz w:val="22"/>
        </w:rPr>
        <w:t>server_port; #自定义 http 头，发送到真实服务器。</w:t>
      </w:r>
    </w:p>
    <w:bookmarkEnd w:id="371"/>
    <w:bookmarkStart w:name="cad85d48e7ae80d786d4e95ffd31ea9c" w:id="373"/>
    <w:p>
      <w:pPr>
        <w:spacing w:after="50" w:line="360" w:lineRule="auto" w:beforeLines="100"/>
        <w:ind w:left="0"/>
        <w:jc w:val="left"/>
      </w:pPr>
      <w:r>
        <w:rPr>
          <w:rFonts w:ascii="宋体" w:hAnsi="Times New Roman" w:eastAsia="宋体"/>
          <w:b w:val="false"/>
          <w:i w:val="false"/>
          <w:color w:val="000000"/>
          <w:sz w:val="22"/>
        </w:rPr>
        <w:t>proxy_set_header X-Real-IP $remote_addr;</w:t>
      </w:r>
    </w:p>
    <w:bookmarkEnd w:id="373"/>
    <w:bookmarkStart w:name="800c27ca50c42b3257f69491e0eac941" w:id="374"/>
    <w:p>
      <w:pPr>
        <w:spacing w:after="50" w:line="360" w:lineRule="auto" w:beforeLines="100"/>
        <w:ind w:left="0"/>
        <w:jc w:val="left"/>
      </w:pPr>
      <w:r>
        <w:rPr>
          <w:rFonts w:ascii="宋体" w:hAnsi="Times New Roman" w:eastAsia="宋体"/>
          <w:b w:val="false"/>
          <w:i w:val="false"/>
          <w:color w:val="000000"/>
          <w:sz w:val="22"/>
        </w:rPr>
        <w:t>proxy_set_header X-Forwarded-For $proxy_add_x_forwarded_for;</w:t>
      </w:r>
    </w:p>
    <w:bookmarkEnd w:id="374"/>
    <w:bookmarkStart w:name="5a60d484899b5fc545eaf00047921fbf" w:id="375"/>
    <w:p>
      <w:pPr>
        <w:spacing w:after="50" w:line="360" w:lineRule="auto" w:beforeLines="100"/>
        <w:ind w:left="0"/>
        <w:jc w:val="left"/>
      </w:pPr>
      <w:r>
        <w:rPr>
          <w:rFonts w:ascii="宋体" w:hAnsi="Times New Roman" w:eastAsia="宋体"/>
          <w:b w:val="false"/>
          <w:i w:val="false"/>
          <w:color w:val="000000"/>
          <w:sz w:val="22"/>
        </w:rPr>
        <w:t xml:space="preserve">proxy_pass </w:t>
      </w:r>
      <w:hyperlink r:id="rId8">
        <w:r>
          <w:rPr>
            <w:rFonts w:ascii="宋体" w:hAnsi="Times New Roman" w:eastAsia="宋体"/>
            <w:b w:val="false"/>
            <w:i w:val="false"/>
            <w:color w:val="0000ff"/>
            <w:sz w:val="22"/>
            <w:u w:val="single"/>
          </w:rPr>
          <w:t/>
        </w:r>
        <w:r>
          <w:rPr>
            <w:rFonts w:ascii="宋体" w:hAnsi="Times New Roman" w:eastAsia="宋体"/>
            <w:b w:val="false"/>
            <w:i w:val="false"/>
            <w:color w:val="0000ff"/>
            <w:sz w:val="22"/>
          </w:rPr>
          <w:t>http://127.0.0.1:8081/media_store.php/tmp-test/;</w:t>
        </w:r>
      </w:hyperlink>
      <w:r>
        <w:rPr>
          <w:rFonts w:ascii="宋体" w:hAnsi="Times New Roman" w:eastAsia="宋体"/>
          <w:b w:val="false"/>
          <w:i w:val="false"/>
          <w:color w:val="000000"/>
          <w:sz w:val="22"/>
        </w:rPr>
        <w:t xml:space="preserve"> #代理转发路径，注意最后的 /</w:t>
      </w:r>
    </w:p>
    <w:bookmarkEnd w:id="375"/>
    <w:bookmarkStart w:name="eea3041fbddab8f91ad236fb3500c44e" w:id="376"/>
    <w:p>
      <w:pPr>
        <w:spacing w:after="50" w:line="360" w:lineRule="auto" w:beforeLines="100"/>
        <w:ind w:left="0"/>
        <w:jc w:val="left"/>
      </w:pPr>
      <w:r>
        <w:rPr>
          <w:rFonts w:ascii="宋体" w:hAnsi="Times New Roman" w:eastAsia="宋体"/>
          <w:b w:val="false"/>
          <w:i w:val="false"/>
          <w:color w:val="000000"/>
          <w:sz w:val="22"/>
        </w:rPr>
        <w:t>}</w:t>
      </w:r>
    </w:p>
    <w:bookmarkEnd w:id="376"/>
    <w:bookmarkStart w:name="u9863f35b" w:id="377"/>
    <w:bookmarkEnd w:id="377"/>
    <w:bookmarkStart w:name="vCZJY" w:id="378"/>
    <w:p>
      <w:pPr>
        <w:pStyle w:val="Heading2"/>
        <w:spacing w:after="50" w:line="360" w:lineRule="auto" w:beforeLines="100"/>
        <w:ind w:left="0"/>
        <w:jc w:val="left"/>
      </w:pPr>
      <w:r>
        <w:rPr>
          <w:rFonts w:ascii="宋体" w:hAnsi="Times New Roman" w:eastAsia="宋体"/>
        </w:rPr>
        <w:t>动静分离</w:t>
      </w:r>
    </w:p>
    <w:bookmarkEnd w:id="378"/>
    <w:bookmarkStart w:name="u6d8800ed" w:id="379"/>
    <w:p>
      <w:pPr>
        <w:spacing w:after="50" w:line="360" w:lineRule="auto" w:beforeLines="100"/>
        <w:ind w:left="0"/>
        <w:jc w:val="left"/>
      </w:pPr>
      <w:r>
        <w:rPr>
          <w:rFonts w:ascii="宋体" w:hAnsi="Times New Roman" w:eastAsia="宋体"/>
          <w:b w:val="false"/>
          <w:i w:val="false"/>
          <w:color w:val="000000"/>
          <w:sz w:val="22"/>
        </w:rPr>
        <w:t>Nginx动静分离是一种优化网络服务器性能的策略，它的目标是将处理动态内容和处理静态内容的请求分开，使得服务器能够更有效地处理不同类型的请求，从而提高响应速度和并发能力。</w:t>
      </w:r>
    </w:p>
    <w:bookmarkEnd w:id="379"/>
    <w:bookmarkStart w:name="u9cbb4cf7" w:id="380"/>
    <w:bookmarkEnd w:id="380"/>
    <w:bookmarkStart w:name="u978bf00d" w:id="381"/>
    <w:p>
      <w:pPr>
        <w:spacing w:after="50" w:line="360" w:lineRule="auto" w:beforeLines="100"/>
        <w:ind w:left="0"/>
        <w:jc w:val="left"/>
      </w:pPr>
      <w:r>
        <w:rPr>
          <w:rFonts w:ascii="宋体" w:hAnsi="Times New Roman" w:eastAsia="宋体"/>
          <w:b w:val="false"/>
          <w:i w:val="false"/>
          <w:color w:val="000000"/>
          <w:sz w:val="22"/>
        </w:rPr>
        <w:t>具体来说，动静分离将网站或应用的静态资源（如HTML、CSS、JavaScript、图片、视频等）和动态请求（如数据库查询、业务逻辑处理等）分别交由不同的服务器处理。一般来说，Nginx作为反向代理服务器，可以将静态资源的请求直接返回给客户端，而将动态请求转发到后端应用服务器（如应用服务器、数据库服务器等）进行处理。这种分离使得服务器能够更专注地处理各自的任务，从而提高了整体性能和可扩展性。</w:t>
      </w:r>
    </w:p>
    <w:bookmarkEnd w:id="381"/>
    <w:bookmarkStart w:name="u06c420a1" w:id="382"/>
    <w:bookmarkEnd w:id="382"/>
    <w:bookmarkStart w:name="u1f313fdd" w:id="383"/>
    <w:p>
      <w:pPr>
        <w:spacing w:after="50" w:line="360" w:lineRule="auto" w:beforeLines="100"/>
        <w:ind w:left="0"/>
        <w:jc w:val="left"/>
      </w:pPr>
      <w:r>
        <w:rPr>
          <w:rFonts w:ascii="宋体" w:hAnsi="Times New Roman" w:eastAsia="宋体"/>
          <w:b w:val="false"/>
          <w:i w:val="false"/>
          <w:color w:val="000000"/>
          <w:sz w:val="22"/>
        </w:rPr>
        <w:t>应用场景包括但不限于：</w:t>
      </w:r>
    </w:p>
    <w:bookmarkEnd w:id="383"/>
    <w:bookmarkStart w:name="u14d26865" w:id="384"/>
    <w:bookmarkEnd w:id="384"/>
    <w:bookmarkStart w:name="u114ff42a" w:id="385"/>
    <w:p>
      <w:pPr>
        <w:numPr>
          <w:ilvl w:val="0"/>
          <w:numId w:val="33"/>
        </w:numPr>
        <w:spacing w:after="50" w:line="360" w:lineRule="auto" w:beforeLines="100"/>
        <w:ind w:left="360"/>
        <w:jc w:val="left"/>
      </w:pPr>
      <w:r>
        <w:rPr>
          <w:rFonts w:ascii="宋体" w:hAnsi="Times New Roman" w:eastAsia="宋体"/>
          <w:b/>
          <w:i w:val="false"/>
          <w:color w:val="000000"/>
          <w:sz w:val="22"/>
        </w:rPr>
        <w:t>网站加速：</w:t>
      </w:r>
      <w:r>
        <w:rPr>
          <w:rFonts w:ascii="宋体" w:hAnsi="Times New Roman" w:eastAsia="宋体"/>
          <w:b w:val="false"/>
          <w:i w:val="false"/>
          <w:color w:val="000000"/>
          <w:sz w:val="22"/>
        </w:rPr>
        <w:t xml:space="preserve"> 静态资源通常占用大部分的带宽和请求次数。通过将静态资源分离并进行缓存，可以显著提高网站的加载速度。</w:t>
      </w:r>
    </w:p>
    <w:bookmarkEnd w:id="385"/>
    <w:bookmarkStart w:name="u63c39b6b" w:id="386"/>
    <w:p>
      <w:pPr>
        <w:numPr>
          <w:ilvl w:val="0"/>
          <w:numId w:val="33"/>
        </w:numPr>
        <w:spacing w:after="50" w:line="360" w:lineRule="auto" w:beforeLines="100"/>
        <w:ind w:left="360"/>
        <w:jc w:val="left"/>
      </w:pPr>
      <w:r>
        <w:rPr>
          <w:rFonts w:ascii="宋体" w:hAnsi="Times New Roman" w:eastAsia="宋体"/>
          <w:b/>
          <w:i w:val="false"/>
          <w:color w:val="000000"/>
          <w:sz w:val="22"/>
        </w:rPr>
        <w:t>负载均衡：</w:t>
      </w:r>
      <w:r>
        <w:rPr>
          <w:rFonts w:ascii="宋体" w:hAnsi="Times New Roman" w:eastAsia="宋体"/>
          <w:b w:val="false"/>
          <w:i w:val="false"/>
          <w:color w:val="000000"/>
          <w:sz w:val="22"/>
        </w:rPr>
        <w:t xml:space="preserve"> 动静分离也可以与负载均衡结合使用，将动态请求分发到多个后端应用服务器上，实现负载均衡，从而提高并发处理能力。</w:t>
      </w:r>
    </w:p>
    <w:bookmarkEnd w:id="386"/>
    <w:bookmarkStart w:name="uc51454f0" w:id="387"/>
    <w:p>
      <w:pPr>
        <w:numPr>
          <w:ilvl w:val="0"/>
          <w:numId w:val="33"/>
        </w:numPr>
        <w:spacing w:after="50" w:line="360" w:lineRule="auto" w:beforeLines="100"/>
        <w:ind w:left="360"/>
        <w:jc w:val="left"/>
      </w:pPr>
      <w:r>
        <w:rPr>
          <w:rFonts w:ascii="宋体" w:hAnsi="Times New Roman" w:eastAsia="宋体"/>
          <w:b/>
          <w:i w:val="false"/>
          <w:color w:val="000000"/>
          <w:sz w:val="22"/>
        </w:rPr>
        <w:t>减轻后端压力：</w:t>
      </w:r>
      <w:r>
        <w:rPr>
          <w:rFonts w:ascii="宋体" w:hAnsi="Times New Roman" w:eastAsia="宋体"/>
          <w:b w:val="false"/>
          <w:i w:val="false"/>
          <w:color w:val="000000"/>
          <w:sz w:val="22"/>
        </w:rPr>
        <w:t xml:space="preserve"> 将静态资源交给Nginx处理，可以减轻后端应用服务器的压力，使其能够更专注于处理复杂的业务逻辑和动态请求。</w:t>
      </w:r>
    </w:p>
    <w:bookmarkEnd w:id="387"/>
    <w:bookmarkStart w:name="u8763842f" w:id="388"/>
    <w:bookmarkEnd w:id="388"/>
    <w:bookmarkStart w:name="ub64f4475" w:id="389"/>
    <w:p>
      <w:pPr>
        <w:spacing w:after="50" w:line="360" w:lineRule="auto" w:beforeLines="100"/>
        <w:ind w:left="0"/>
        <w:jc w:val="left"/>
      </w:pPr>
      <w:r>
        <w:rPr>
          <w:rFonts w:ascii="宋体" w:hAnsi="Times New Roman" w:eastAsia="宋体"/>
          <w:b w:val="false"/>
          <w:i w:val="false"/>
          <w:color w:val="000000"/>
          <w:sz w:val="22"/>
        </w:rPr>
        <w:t>动静分离并不仅仅适用于中小型企业，它在各种规模的网站和应用中都有用武之地。无论是中小型企业还是大型企业，当网站的访问量增加时，动静分离都可以提供更好的性能和可扩展性。实际上，很多大型互联网公司也都使用动静分离来优化他们的网站和应用性能。选择是否使用动静分离应该根据具体的需求、流量情况以及系统架构来进行决策。</w:t>
      </w:r>
    </w:p>
    <w:bookmarkEnd w:id="389"/>
    <w:bookmarkStart w:name="uda706e19" w:id="390"/>
    <w:bookmarkEnd w:id="390"/>
    <w:bookmarkStart w:name="u8d0af578" w:id="391"/>
    <w:p>
      <w:pPr>
        <w:spacing w:after="50" w:line="360" w:lineRule="auto" w:beforeLines="100"/>
        <w:ind w:left="0"/>
        <w:jc w:val="left"/>
      </w:pPr>
      <w:r>
        <w:rPr>
          <w:rFonts w:ascii="宋体" w:hAnsi="Times New Roman" w:eastAsia="宋体"/>
          <w:b w:val="false"/>
          <w:i w:val="false"/>
          <w:color w:val="000000"/>
          <w:sz w:val="22"/>
        </w:rPr>
        <w:t>例如：如果我们的静态资源都放到tomcat中，每次请求都会去tomcat拿，就会增加tomcat的压力。</w:t>
      </w:r>
    </w:p>
    <w:bookmarkEnd w:id="391"/>
    <w:bookmarkStart w:name="TSKnC" w:id="392"/>
    <w:p>
      <w:pPr>
        <w:pStyle w:val="ne-codeblock"/>
        <w:pBdr>
          <w:top w:val="single" w:sz="4" w:space="1" w:color="404040" w:themeColor="text1"/>
          <w:left w:val="single" w:sz="4" w:space="4" w:color="404040" w:themeColor="text1"/>
          <w:bottom w:val="single" w:sz="4" w:space="1" w:color="404040" w:themeColor="text1"/>
          <w:right w:val="single" w:sz="4" w:space="4" w:color="404040" w:themeColor="text1"/>
        </w:pBdr>
        <w:shd w:color="auto" w:fill="F2F2F2" w:val="clear"/>
        <w:spacing w:after="50" w:line="360" w:lineRule="auto" w:beforeLines="100"/>
        <w:ind w:left="0"/>
        <w:jc w:val="left"/>
      </w:pPr>
      <w:r>
        <w:rPr>
          <w:rFonts w:ascii="宋体" w:hAnsi="Courier New" w:eastAsia="宋体"/>
          <w:color w:val="000000"/>
          <w:sz w:val="20"/>
        </w:rPr>
        <w:t/>
        <w:t>server {</w:t>
        <w:br/>
        <w:t xml:space="preserve">  listen 80;</w:t>
        <w:br/>
        <w:t xml:space="preserve">  server_name localhost;</w:t>
        <w:br/>
        <w:t/>
        <w:br/>
        <w:t xml:space="preserve">  location / {</w:t>
        <w:br/>
        <w:t xml:space="preserve">    # tomcat</w:t>
        <w:br/>
        <w:t xml:space="preserve">    proxy_pass http://192.168.44.104:8080;</w:t>
        <w:br/>
        <w:t xml:space="preserve">  }</w:t>
        <w:br/>
        <w:t/>
        <w:br/>
        <w:t xml:space="preserve">  location /css {</w:t>
        <w:br/>
        <w:t xml:space="preserve">    root html;</w:t>
        <w:br/>
        <w:t xml:space="preserve">    index index.html index.htm;</w:t>
        <w:br/>
        <w:t xml:space="preserve">  }</w:t>
        <w:br/>
        <w:t/>
        <w:br/>
        <w:t xml:space="preserve">  location /images {</w:t>
        <w:br/>
        <w:t xml:space="preserve">    root html;</w:t>
        <w:br/>
        <w:t xml:space="preserve">    index index.html index.htm;</w:t>
        <w:br/>
        <w:t xml:space="preserve">  }</w:t>
        <w:br/>
        <w:t/>
        <w:br/>
        <w:t xml:space="preserve">  location /js {</w:t>
        <w:br/>
        <w:t xml:space="preserve">    root html;</w:t>
        <w:br/>
        <w:t xml:space="preserve">    index index.html index.htm;</w:t>
        <w:br/>
        <w:t xml:space="preserve">  }</w:t>
        <w:br/>
        <w:t>}</w:t>
        <w:br/>
      </w:r>
    </w:p>
    <w:bookmarkEnd w:id="392"/>
    <w:bookmarkStart w:name="ub3a6e647" w:id="393"/>
    <w:p>
      <w:pPr>
        <w:spacing w:after="50" w:line="360" w:lineRule="auto" w:beforeLines="100"/>
        <w:ind w:left="0"/>
        <w:jc w:val="left"/>
      </w:pPr>
      <w:r>
        <w:rPr>
          <w:rFonts w:ascii="宋体" w:hAnsi="Times New Roman" w:eastAsia="宋体"/>
          <w:b w:val="false"/>
          <w:i w:val="false"/>
          <w:color w:val="000000"/>
          <w:sz w:val="22"/>
        </w:rPr>
        <w:t>使用正则：</w:t>
      </w:r>
    </w:p>
    <w:bookmarkEnd w:id="393"/>
    <w:bookmarkStart w:name="keMlo" w:id="394"/>
    <w:p>
      <w:pPr>
        <w:pStyle w:val="ne-codeblock"/>
        <w:pBdr>
          <w:top w:val="single" w:sz="4" w:space="1" w:color="404040" w:themeColor="text1"/>
          <w:left w:val="single" w:sz="4" w:space="4" w:color="404040" w:themeColor="text1"/>
          <w:bottom w:val="single" w:sz="4" w:space="1" w:color="404040" w:themeColor="text1"/>
          <w:right w:val="single" w:sz="4" w:space="4" w:color="404040" w:themeColor="text1"/>
        </w:pBdr>
        <w:shd w:color="auto" w:fill="F2F2F2" w:val="clear"/>
        <w:spacing w:after="50" w:line="360" w:lineRule="auto" w:beforeLines="100"/>
        <w:ind w:left="0"/>
        <w:jc w:val="left"/>
      </w:pPr>
      <w:r>
        <w:rPr>
          <w:rFonts w:ascii="宋体" w:hAnsi="Courier New" w:eastAsia="宋体"/>
          <w:color w:val="000000"/>
          <w:sz w:val="20"/>
        </w:rPr>
        <w:t/>
        <w:t>server {</w:t>
        <w:br/>
        <w:t xml:space="preserve">  listen 80;</w:t>
        <w:br/>
        <w:t xml:space="preserve">  server_name localhost;</w:t>
        <w:br/>
        <w:t/>
        <w:br/>
        <w:t xml:space="preserve">  location / {</w:t>
        <w:br/>
        <w:t xml:space="preserve">    # tomcat</w:t>
        <w:br/>
        <w:t xml:space="preserve">    proxy_pass http://192.168.44.104:8080;</w:t>
        <w:br/>
        <w:t xml:space="preserve">  }</w:t>
        <w:br/>
        <w:t/>
        <w:br/>
        <w:t xml:space="preserve">  location ~*/(js|images|css) {</w:t>
        <w:br/>
        <w:t xml:space="preserve">    root html;</w:t>
        <w:br/>
        <w:t xml:space="preserve">    index index.html index.htm;</w:t>
        <w:br/>
        <w:t xml:space="preserve">  }</w:t>
        <w:br/>
        <w:t>}</w:t>
        <w:br/>
      </w:r>
    </w:p>
    <w:bookmarkEnd w:id="394"/>
    <w:bookmarkStart w:name="mAGs2" w:id="395"/>
    <w:p>
      <w:pPr>
        <w:pStyle w:val="Heading2"/>
        <w:spacing w:after="50" w:line="360" w:lineRule="auto" w:beforeLines="100"/>
        <w:ind w:left="0"/>
        <w:jc w:val="left"/>
      </w:pPr>
      <w:r>
        <w:rPr>
          <w:rFonts w:ascii="宋体" w:hAnsi="Times New Roman" w:eastAsia="宋体"/>
        </w:rPr>
        <w:t>epoll</w:t>
      </w:r>
    </w:p>
    <w:bookmarkEnd w:id="395"/>
    <w:bookmarkStart w:name="u44414dc2" w:id="396"/>
    <w:p>
      <w:pPr>
        <w:spacing w:after="50" w:line="360" w:lineRule="auto" w:beforeLines="100"/>
        <w:ind w:left="0"/>
        <w:jc w:val="left"/>
      </w:pPr>
      <w:r>
        <w:rPr>
          <w:rFonts w:ascii="宋体" w:hAnsi="Times New Roman" w:eastAsia="宋体"/>
          <w:b w:val="false"/>
          <w:i w:val="false"/>
          <w:color w:val="000000"/>
          <w:sz w:val="22"/>
        </w:rPr>
        <w:t>`epoll` 是 Linux 系统下的一种事件通知机制，常用于网络编程中的高性能 I/O 多路复用。而在 Nginx 中，`epoll` 是一种可选的事件模型，用于处理并发的网络连接。</w:t>
      </w:r>
    </w:p>
    <w:bookmarkEnd w:id="396"/>
    <w:bookmarkStart w:name="u82a5f6bb" w:id="397"/>
    <w:bookmarkEnd w:id="397"/>
    <w:bookmarkStart w:name="u84df200c" w:id="398"/>
    <w:p>
      <w:pPr>
        <w:spacing w:after="50" w:line="360" w:lineRule="auto" w:beforeLines="100"/>
        <w:ind w:left="0"/>
        <w:jc w:val="left"/>
      </w:pPr>
      <w:r>
        <w:rPr>
          <w:rFonts w:ascii="宋体" w:hAnsi="Times New Roman" w:eastAsia="宋体"/>
          <w:b w:val="false"/>
          <w:i w:val="false"/>
          <w:color w:val="000000"/>
          <w:sz w:val="22"/>
        </w:rPr>
        <w:t>`epoll` 是在 Linux 2.6 内核中引入的，与之前的 `select` 和 `poll` 相比，在处理大量连接时具有更高的性能。它提供了一种高效的事件通知机制，允许程序监视大量的文件描述符（比如网络套接字），并在这些描述符就绪时进行相应的 I/O 操作。</w:t>
      </w:r>
    </w:p>
    <w:bookmarkEnd w:id="398"/>
    <w:bookmarkStart w:name="u275d0335" w:id="399"/>
    <w:bookmarkEnd w:id="399"/>
    <w:bookmarkStart w:name="ud1ec1b83" w:id="400"/>
    <w:p>
      <w:pPr>
        <w:spacing w:after="50" w:line="360" w:lineRule="auto" w:beforeLines="100"/>
        <w:ind w:left="0"/>
        <w:jc w:val="left"/>
      </w:pPr>
      <w:r>
        <w:rPr>
          <w:rFonts w:ascii="宋体" w:hAnsi="Times New Roman" w:eastAsia="宋体"/>
          <w:b w:val="false"/>
          <w:i w:val="false"/>
          <w:color w:val="000000"/>
          <w:sz w:val="22"/>
        </w:rPr>
        <w:t>Nginx 作为高性能的 Web 服务器和反向代理，在处理大量并发连接时需要高效的事件模型。因此，它可以根据系统支持情况选择不同的事件模型，如 `epoll`、`kqueue`（在 BSD 系统上）、`select` 或 `poll`。</w:t>
      </w:r>
    </w:p>
    <w:bookmarkEnd w:id="400"/>
    <w:bookmarkStart w:name="u9a0dc3b5" w:id="401"/>
    <w:bookmarkEnd w:id="401"/>
    <w:bookmarkStart w:name="ubf1e8143" w:id="402"/>
    <w:p>
      <w:pPr>
        <w:spacing w:after="50" w:line="360" w:lineRule="auto" w:beforeLines="100"/>
        <w:ind w:left="0"/>
        <w:jc w:val="left"/>
      </w:pPr>
      <w:r>
        <w:rPr>
          <w:rFonts w:ascii="宋体" w:hAnsi="Times New Roman" w:eastAsia="宋体"/>
          <w:b w:val="false"/>
          <w:i w:val="false"/>
          <w:color w:val="000000"/>
          <w:sz w:val="22"/>
        </w:rPr>
        <w:t>通过使用 `epoll`，Nginx 能够更有效地管理连接和处理事件，从而提高服务器的性能和并发能力。`epoll` 的使用可以帮助 Nginx 实现高性能的网络 I/O 处理，使其能够高效地应对大量的并发请求。</w:t>
      </w:r>
    </w:p>
    <w:bookmarkEnd w:id="402"/>
    <w:bookmarkStart w:name="ue9775e01" w:id="403"/>
    <w:bookmarkEnd w:id="403"/>
    <w:bookmarkStart w:name="ufb7f45e6" w:id="404"/>
    <w:p>
      <w:pPr>
        <w:spacing w:after="50" w:line="360" w:lineRule="auto" w:beforeLines="100"/>
        <w:ind w:left="0"/>
        <w:jc w:val="left"/>
      </w:pPr>
      <w:r>
        <w:rPr>
          <w:rFonts w:ascii="宋体" w:hAnsi="Courier New" w:eastAsia="宋体"/>
          <w:b w:val="false"/>
          <w:i w:val="false"/>
          <w:color w:val="000000"/>
          <w:sz w:val="22"/>
        </w:rPr>
        <w:t>epoll</w:t>
      </w:r>
      <w:r>
        <w:rPr>
          <w:rFonts w:ascii="宋体" w:hAnsi="Times New Roman" w:eastAsia="宋体"/>
          <w:b w:val="false"/>
          <w:i w:val="false"/>
          <w:color w:val="000000"/>
          <w:sz w:val="22"/>
        </w:rPr>
        <w:t xml:space="preserve"> 的原理在于它提供了一种基于事件的 I/O 多路复用机制，相比传统的 </w:t>
      </w:r>
      <w:r>
        <w:rPr>
          <w:rFonts w:ascii="宋体" w:hAnsi="Courier New" w:eastAsia="宋体"/>
          <w:b w:val="false"/>
          <w:i w:val="false"/>
          <w:color w:val="000000"/>
          <w:sz w:val="22"/>
        </w:rPr>
        <w:t>select</w:t>
      </w:r>
      <w:r>
        <w:rPr>
          <w:rFonts w:ascii="宋体" w:hAnsi="Times New Roman" w:eastAsia="宋体"/>
          <w:b w:val="false"/>
          <w:i w:val="false"/>
          <w:color w:val="000000"/>
          <w:sz w:val="22"/>
        </w:rPr>
        <w:t xml:space="preserve"> 和 </w:t>
      </w:r>
      <w:r>
        <w:rPr>
          <w:rFonts w:ascii="宋体" w:hAnsi="Courier New" w:eastAsia="宋体"/>
          <w:b w:val="false"/>
          <w:i w:val="false"/>
          <w:color w:val="000000"/>
          <w:sz w:val="22"/>
        </w:rPr>
        <w:t>poll</w:t>
      </w:r>
      <w:r>
        <w:rPr>
          <w:rFonts w:ascii="宋体" w:hAnsi="Times New Roman" w:eastAsia="宋体"/>
          <w:b w:val="false"/>
          <w:i w:val="false"/>
          <w:color w:val="000000"/>
          <w:sz w:val="22"/>
        </w:rPr>
        <w:t>，它在处理大量连接时能够更高效地管理和响应事件。</w:t>
      </w:r>
    </w:p>
    <w:bookmarkEnd w:id="404"/>
    <w:bookmarkStart w:name="ub86ce0e4" w:id="405"/>
    <w:bookmarkEnd w:id="405"/>
    <w:bookmarkStart w:name="u852ba5af" w:id="406"/>
    <w:p>
      <w:pPr>
        <w:spacing w:after="50" w:line="360" w:lineRule="auto" w:beforeLines="100"/>
        <w:ind w:left="0"/>
        <w:jc w:val="left"/>
      </w:pPr>
      <w:r>
        <w:rPr>
          <w:rFonts w:ascii="宋体" w:hAnsi="Times New Roman" w:eastAsia="宋体"/>
          <w:b w:val="false"/>
          <w:i w:val="false"/>
          <w:color w:val="000000"/>
          <w:sz w:val="22"/>
        </w:rPr>
        <w:t>主要的原理在于以下几点：</w:t>
      </w:r>
    </w:p>
    <w:bookmarkEnd w:id="406"/>
    <w:bookmarkStart w:name="ucddf863b" w:id="407"/>
    <w:bookmarkEnd w:id="407"/>
    <w:bookmarkStart w:name="u3b9dea2b" w:id="408"/>
    <w:p>
      <w:pPr>
        <w:numPr>
          <w:ilvl w:val="0"/>
          <w:numId w:val="34"/>
        </w:numPr>
        <w:spacing w:after="50" w:line="360" w:lineRule="auto" w:beforeLines="100"/>
        <w:ind w:left="360"/>
        <w:jc w:val="left"/>
      </w:pPr>
      <w:r>
        <w:rPr>
          <w:rFonts w:ascii="宋体" w:hAnsi="Times New Roman" w:eastAsia="宋体"/>
          <w:b w:val="false"/>
          <w:i w:val="false"/>
          <w:color w:val="000000"/>
          <w:sz w:val="22"/>
        </w:rPr>
        <w:t xml:space="preserve"> </w:t>
      </w:r>
      <w:r>
        <w:rPr>
          <w:rFonts w:ascii="宋体" w:hAnsi="Times New Roman" w:eastAsia="宋体"/>
          <w:b/>
          <w:i w:val="false"/>
          <w:color w:val="000000"/>
          <w:sz w:val="22"/>
        </w:rPr>
        <w:t>事件驱动机制：</w:t>
      </w:r>
      <w:r>
        <w:rPr>
          <w:rFonts w:ascii="宋体" w:hAnsi="Times New Roman" w:eastAsia="宋体"/>
          <w:b w:val="false"/>
          <w:i w:val="false"/>
          <w:color w:val="000000"/>
          <w:sz w:val="22"/>
        </w:rPr>
        <w:t xml:space="preserve"> </w:t>
      </w:r>
      <w:r>
        <w:rPr>
          <w:rFonts w:ascii="宋体" w:hAnsi="Courier New" w:eastAsia="宋体"/>
          <w:b w:val="false"/>
          <w:i w:val="false"/>
          <w:color w:val="000000"/>
          <w:sz w:val="22"/>
        </w:rPr>
        <w:t>epoll</w:t>
      </w:r>
      <w:r>
        <w:rPr>
          <w:rFonts w:ascii="宋体" w:hAnsi="Times New Roman" w:eastAsia="宋体"/>
          <w:b w:val="false"/>
          <w:i w:val="false"/>
          <w:color w:val="000000"/>
          <w:sz w:val="22"/>
        </w:rPr>
        <w:t xml:space="preserve"> 使用事件驱动的方式处理 I/O。它允许程序注册多个文件描述符（如网络套接字）并监视它们的状态变化，当这些文件描述符就绪（比如有数据可读或可写）时，</w:t>
      </w:r>
      <w:r>
        <w:rPr>
          <w:rFonts w:ascii="宋体" w:hAnsi="Courier New" w:eastAsia="宋体"/>
          <w:b w:val="false"/>
          <w:i w:val="false"/>
          <w:color w:val="000000"/>
          <w:sz w:val="22"/>
        </w:rPr>
        <w:t>epoll</w:t>
      </w:r>
      <w:r>
        <w:rPr>
          <w:rFonts w:ascii="宋体" w:hAnsi="Times New Roman" w:eastAsia="宋体"/>
          <w:b w:val="false"/>
          <w:i w:val="false"/>
          <w:color w:val="000000"/>
          <w:sz w:val="22"/>
        </w:rPr>
        <w:t xml:space="preserve"> 就会通知程序执行相应的 I/O 操作。 </w:t>
      </w:r>
    </w:p>
    <w:bookmarkEnd w:id="408"/>
    <w:bookmarkStart w:name="u18ec32ad" w:id="409"/>
    <w:p>
      <w:pPr>
        <w:numPr>
          <w:ilvl w:val="0"/>
          <w:numId w:val="34"/>
        </w:numPr>
        <w:spacing w:after="50" w:line="360" w:lineRule="auto" w:beforeLines="100"/>
        <w:ind w:left="360"/>
        <w:jc w:val="left"/>
      </w:pPr>
      <w:r>
        <w:rPr>
          <w:rFonts w:ascii="宋体" w:hAnsi="Times New Roman" w:eastAsia="宋体"/>
          <w:b w:val="false"/>
          <w:i w:val="false"/>
          <w:color w:val="000000"/>
          <w:sz w:val="22"/>
        </w:rPr>
        <w:t xml:space="preserve"> </w:t>
      </w:r>
      <w:r>
        <w:rPr>
          <w:rFonts w:ascii="宋体" w:hAnsi="Times New Roman" w:eastAsia="宋体"/>
          <w:b/>
          <w:i w:val="false"/>
          <w:color w:val="000000"/>
          <w:sz w:val="22"/>
        </w:rPr>
        <w:t>无上限的并发连接：</w:t>
      </w:r>
      <w:r>
        <w:rPr>
          <w:rFonts w:ascii="宋体" w:hAnsi="Times New Roman" w:eastAsia="宋体"/>
          <w:b w:val="false"/>
          <w:i w:val="false"/>
          <w:color w:val="000000"/>
          <w:sz w:val="22"/>
        </w:rPr>
        <w:t xml:space="preserve"> </w:t>
      </w:r>
      <w:r>
        <w:rPr>
          <w:rFonts w:ascii="宋体" w:hAnsi="Courier New" w:eastAsia="宋体"/>
          <w:b w:val="false"/>
          <w:i w:val="false"/>
          <w:color w:val="000000"/>
          <w:sz w:val="22"/>
        </w:rPr>
        <w:t>epoll</w:t>
      </w:r>
      <w:r>
        <w:rPr>
          <w:rFonts w:ascii="宋体" w:hAnsi="Times New Roman" w:eastAsia="宋体"/>
          <w:b w:val="false"/>
          <w:i w:val="false"/>
          <w:color w:val="000000"/>
          <w:sz w:val="22"/>
        </w:rPr>
        <w:t xml:space="preserve"> 不受文件描述符数目限制，因此能够处理大量的并发连接。与 </w:t>
      </w:r>
      <w:r>
        <w:rPr>
          <w:rFonts w:ascii="宋体" w:hAnsi="Courier New" w:eastAsia="宋体"/>
          <w:b w:val="false"/>
          <w:i w:val="false"/>
          <w:color w:val="000000"/>
          <w:sz w:val="22"/>
        </w:rPr>
        <w:t>select</w:t>
      </w:r>
      <w:r>
        <w:rPr>
          <w:rFonts w:ascii="宋体" w:hAnsi="Times New Roman" w:eastAsia="宋体"/>
          <w:b w:val="false"/>
          <w:i w:val="false"/>
          <w:color w:val="000000"/>
          <w:sz w:val="22"/>
        </w:rPr>
        <w:t xml:space="preserve"> 和 </w:t>
      </w:r>
      <w:r>
        <w:rPr>
          <w:rFonts w:ascii="宋体" w:hAnsi="Courier New" w:eastAsia="宋体"/>
          <w:b w:val="false"/>
          <w:i w:val="false"/>
          <w:color w:val="000000"/>
          <w:sz w:val="22"/>
        </w:rPr>
        <w:t>poll</w:t>
      </w:r>
      <w:r>
        <w:rPr>
          <w:rFonts w:ascii="宋体" w:hAnsi="Times New Roman" w:eastAsia="宋体"/>
          <w:b w:val="false"/>
          <w:i w:val="false"/>
          <w:color w:val="000000"/>
          <w:sz w:val="22"/>
        </w:rPr>
        <w:t xml:space="preserve"> 不同，它不会受到文件描述符数量限制的影响，因此在连接数非常大时表现更好。 </w:t>
      </w:r>
    </w:p>
    <w:bookmarkEnd w:id="409"/>
    <w:bookmarkStart w:name="ue625ad99" w:id="410"/>
    <w:p>
      <w:pPr>
        <w:numPr>
          <w:ilvl w:val="0"/>
          <w:numId w:val="34"/>
        </w:numPr>
        <w:spacing w:after="50" w:line="360" w:lineRule="auto" w:beforeLines="100"/>
        <w:ind w:left="360"/>
        <w:jc w:val="left"/>
      </w:pPr>
      <w:r>
        <w:rPr>
          <w:rFonts w:ascii="宋体" w:hAnsi="Times New Roman" w:eastAsia="宋体"/>
          <w:b w:val="false"/>
          <w:i w:val="false"/>
          <w:color w:val="000000"/>
          <w:sz w:val="22"/>
        </w:rPr>
        <w:t xml:space="preserve"> </w:t>
      </w:r>
      <w:r>
        <w:rPr>
          <w:rFonts w:ascii="宋体" w:hAnsi="Times New Roman" w:eastAsia="宋体"/>
          <w:b/>
          <w:i w:val="false"/>
          <w:color w:val="000000"/>
          <w:sz w:val="22"/>
        </w:rPr>
        <w:t>更高效的事件通知方式：</w:t>
      </w:r>
      <w:r>
        <w:rPr>
          <w:rFonts w:ascii="宋体" w:hAnsi="Times New Roman" w:eastAsia="宋体"/>
          <w:b w:val="false"/>
          <w:i w:val="false"/>
          <w:color w:val="000000"/>
          <w:sz w:val="22"/>
        </w:rPr>
        <w:t xml:space="preserve"> </w:t>
      </w:r>
      <w:r>
        <w:rPr>
          <w:rFonts w:ascii="宋体" w:hAnsi="Courier New" w:eastAsia="宋体"/>
          <w:b w:val="false"/>
          <w:i w:val="false"/>
          <w:color w:val="000000"/>
          <w:sz w:val="22"/>
        </w:rPr>
        <w:t>epoll</w:t>
      </w:r>
      <w:r>
        <w:rPr>
          <w:rFonts w:ascii="宋体" w:hAnsi="Times New Roman" w:eastAsia="宋体"/>
          <w:b w:val="false"/>
          <w:i w:val="false"/>
          <w:color w:val="000000"/>
          <w:sz w:val="22"/>
        </w:rPr>
        <w:t xml:space="preserve"> 使用的是事件就绪通知方式，可以在需要的时候通知应用程序哪些文件描述符就绪，而不需要遍历整个文件描述符列表。这种方式避免了 </w:t>
      </w:r>
      <w:r>
        <w:rPr>
          <w:rFonts w:ascii="宋体" w:hAnsi="Courier New" w:eastAsia="宋体"/>
          <w:b w:val="false"/>
          <w:i w:val="false"/>
          <w:color w:val="000000"/>
          <w:sz w:val="22"/>
        </w:rPr>
        <w:t>select</w:t>
      </w:r>
      <w:r>
        <w:rPr>
          <w:rFonts w:ascii="宋体" w:hAnsi="Times New Roman" w:eastAsia="宋体"/>
          <w:b w:val="false"/>
          <w:i w:val="false"/>
          <w:color w:val="000000"/>
          <w:sz w:val="22"/>
        </w:rPr>
        <w:t xml:space="preserve"> 和 </w:t>
      </w:r>
      <w:r>
        <w:rPr>
          <w:rFonts w:ascii="宋体" w:hAnsi="Courier New" w:eastAsia="宋体"/>
          <w:b w:val="false"/>
          <w:i w:val="false"/>
          <w:color w:val="000000"/>
          <w:sz w:val="22"/>
        </w:rPr>
        <w:t>poll</w:t>
      </w:r>
      <w:r>
        <w:rPr>
          <w:rFonts w:ascii="宋体" w:hAnsi="Times New Roman" w:eastAsia="宋体"/>
          <w:b w:val="false"/>
          <w:i w:val="false"/>
          <w:color w:val="000000"/>
          <w:sz w:val="22"/>
        </w:rPr>
        <w:t xml:space="preserve"> 中遍历所有文件描述符的性能问题，提高了对大量连接的管理效率。 </w:t>
      </w:r>
    </w:p>
    <w:bookmarkEnd w:id="410"/>
    <w:bookmarkStart w:name="u21c72b40" w:id="411"/>
    <w:bookmarkEnd w:id="411"/>
    <w:bookmarkStart w:name="uad0fab89" w:id="412"/>
    <w:p>
      <w:pPr>
        <w:spacing w:after="50" w:line="360" w:lineRule="auto" w:beforeLines="100"/>
        <w:ind w:left="0"/>
        <w:jc w:val="left"/>
      </w:pPr>
      <w:r>
        <w:rPr>
          <w:rFonts w:ascii="宋体" w:hAnsi="Times New Roman" w:eastAsia="宋体"/>
          <w:b w:val="false"/>
          <w:i w:val="false"/>
          <w:color w:val="000000"/>
          <w:sz w:val="22"/>
        </w:rPr>
        <w:t xml:space="preserve">由于 </w:t>
      </w:r>
      <w:r>
        <w:rPr>
          <w:rFonts w:ascii="宋体" w:hAnsi="Courier New" w:eastAsia="宋体"/>
          <w:b w:val="false"/>
          <w:i w:val="false"/>
          <w:color w:val="000000"/>
          <w:sz w:val="22"/>
        </w:rPr>
        <w:t>epoll</w:t>
      </w:r>
      <w:r>
        <w:rPr>
          <w:rFonts w:ascii="宋体" w:hAnsi="Times New Roman" w:eastAsia="宋体"/>
          <w:b w:val="false"/>
          <w:i w:val="false"/>
          <w:color w:val="000000"/>
          <w:sz w:val="22"/>
        </w:rPr>
        <w:t xml:space="preserve"> 的这些特性，它能够更高效地处理大量连接，减少了遍历文件描述符的开销，以及对连接状态变化的实时响应，从而提高了服务器的性能和并发能力。这使得像 Nginx 这样的高性能服务器能够更好地处理大规模的并发请求。</w:t>
      </w:r>
    </w:p>
    <w:bookmarkEnd w:id="412"/>
    <w:bookmarkStart w:name="uc1a3e53a" w:id="413"/>
    <w:bookmarkEnd w:id="413"/>
    <w:bookmarkStart w:name="u8dd80a48" w:id="414"/>
    <w:bookmarkEnd w:id="414"/>
    <w:bookmarkStart w:name="u8ba720cc" w:id="415"/>
    <w:p>
      <w:pPr>
        <w:spacing w:after="50" w:line="360" w:lineRule="auto" w:beforeLines="100"/>
        <w:ind w:left="0"/>
        <w:jc w:val="left"/>
      </w:pPr>
      <w:r>
        <w:rPr>
          <w:rFonts w:ascii="宋体" w:hAnsi="Times New Roman" w:eastAsia="宋体"/>
          <w:b w:val="false"/>
          <w:i w:val="false"/>
          <w:color w:val="000000"/>
          <w:sz w:val="22"/>
        </w:rPr>
        <w:t>location前缀</w:t>
      </w:r>
    </w:p>
    <w:bookmarkEnd w:id="415"/>
    <w:bookmarkStart w:name="ua1ebe8f4" w:id="416"/>
    <w:p>
      <w:pPr>
        <w:spacing w:after="50" w:line="360" w:lineRule="auto" w:beforeLines="100"/>
        <w:ind w:left="0"/>
        <w:jc w:val="left"/>
      </w:pPr>
      <w:r>
        <w:rPr>
          <w:rFonts w:ascii="宋体" w:hAnsi="Courier New" w:eastAsia="宋体"/>
          <w:b w:val="false"/>
          <w:i w:val="false"/>
          <w:color w:val="000000"/>
          <w:sz w:val="22"/>
        </w:rPr>
        <w:t>/</w:t>
      </w:r>
      <w:r>
        <w:rPr>
          <w:rFonts w:ascii="宋体" w:hAnsi="Times New Roman" w:eastAsia="宋体"/>
          <w:b w:val="false"/>
          <w:i w:val="false"/>
          <w:color w:val="000000"/>
          <w:sz w:val="22"/>
        </w:rPr>
        <w:t>：通用匹配，任何请求都会匹配到</w:t>
      </w:r>
    </w:p>
    <w:bookmarkEnd w:id="416"/>
    <w:bookmarkStart w:name="ua9c409bc" w:id="417"/>
    <w:p>
      <w:pPr>
        <w:spacing w:after="50" w:line="360" w:lineRule="auto" w:beforeLines="100"/>
        <w:ind w:left="0"/>
        <w:jc w:val="left"/>
      </w:pPr>
      <w:r>
        <w:rPr>
          <w:rFonts w:ascii="宋体" w:hAnsi="Courier New" w:eastAsia="宋体"/>
          <w:b w:val="false"/>
          <w:i w:val="false"/>
          <w:color w:val="000000"/>
          <w:sz w:val="22"/>
        </w:rPr>
        <w:t>=</w:t>
      </w:r>
      <w:r>
        <w:rPr>
          <w:rFonts w:ascii="宋体" w:hAnsi="Times New Roman" w:eastAsia="宋体"/>
          <w:b w:val="false"/>
          <w:i w:val="false"/>
          <w:color w:val="000000"/>
          <w:sz w:val="22"/>
        </w:rPr>
        <w:t>：精准匹配，不是以指定模式开头</w:t>
      </w:r>
    </w:p>
    <w:bookmarkEnd w:id="417"/>
    <w:bookmarkStart w:name="u8b04408f" w:id="418"/>
    <w:p>
      <w:pPr>
        <w:spacing w:after="50" w:line="360" w:lineRule="auto" w:beforeLines="100"/>
        <w:ind w:left="0"/>
        <w:jc w:val="left"/>
      </w:pPr>
      <w:r>
        <w:rPr>
          <w:rFonts w:ascii="宋体" w:hAnsi="Courier New" w:eastAsia="宋体"/>
          <w:b w:val="false"/>
          <w:i w:val="false"/>
          <w:color w:val="000000"/>
          <w:sz w:val="22"/>
        </w:rPr>
        <w:t>~</w:t>
      </w:r>
      <w:r>
        <w:rPr>
          <w:rFonts w:ascii="宋体" w:hAnsi="Times New Roman" w:eastAsia="宋体"/>
          <w:b w:val="false"/>
          <w:i w:val="false"/>
          <w:color w:val="000000"/>
          <w:sz w:val="22"/>
        </w:rPr>
        <w:t>：正则匹配，区分大小写</w:t>
      </w:r>
    </w:p>
    <w:bookmarkEnd w:id="418"/>
    <w:bookmarkStart w:name="ua999dc11" w:id="419"/>
    <w:p>
      <w:pPr>
        <w:spacing w:after="50" w:line="360" w:lineRule="auto" w:beforeLines="100"/>
        <w:ind w:left="0"/>
        <w:jc w:val="left"/>
      </w:pPr>
      <w:r>
        <w:rPr>
          <w:rFonts w:ascii="宋体" w:hAnsi="Courier New" w:eastAsia="宋体"/>
          <w:b w:val="false"/>
          <w:i w:val="false"/>
          <w:color w:val="000000"/>
          <w:sz w:val="22"/>
        </w:rPr>
        <w:t>~*</w:t>
      </w:r>
      <w:r>
        <w:rPr>
          <w:rFonts w:ascii="宋体" w:hAnsi="Times New Roman" w:eastAsia="宋体"/>
          <w:b w:val="false"/>
          <w:i w:val="false"/>
          <w:color w:val="000000"/>
          <w:sz w:val="22"/>
        </w:rPr>
        <w:t>：正则匹配，不区分大小写</w:t>
      </w:r>
    </w:p>
    <w:bookmarkEnd w:id="419"/>
    <w:bookmarkStart w:name="ufcf52cb3" w:id="420"/>
    <w:p>
      <w:pPr>
        <w:spacing w:after="50" w:line="360" w:lineRule="auto" w:beforeLines="100"/>
        <w:ind w:left="0"/>
        <w:jc w:val="left"/>
      </w:pPr>
      <w:r>
        <w:rPr>
          <w:rFonts w:ascii="宋体" w:hAnsi="Courier New" w:eastAsia="宋体"/>
          <w:b w:val="false"/>
          <w:i w:val="false"/>
          <w:color w:val="000000"/>
          <w:sz w:val="22"/>
        </w:rPr>
        <w:t>^~</w:t>
      </w:r>
      <w:r>
        <w:rPr>
          <w:rFonts w:ascii="宋体" w:hAnsi="Times New Roman" w:eastAsia="宋体"/>
          <w:b w:val="false"/>
          <w:i w:val="false"/>
          <w:color w:val="000000"/>
          <w:sz w:val="22"/>
        </w:rPr>
        <w:t>：非正则匹配，匹配以指定模式开头的location</w:t>
      </w:r>
    </w:p>
    <w:bookmarkEnd w:id="420"/>
    <w:bookmarkStart w:name="ud42c3a8b" w:id="421"/>
    <w:bookmarkEnd w:id="421"/>
    <w:bookmarkStart w:name="u21feecb0" w:id="422"/>
    <w:p>
      <w:pPr>
        <w:spacing w:after="50" w:line="360" w:lineRule="auto" w:beforeLines="100"/>
        <w:ind w:left="0"/>
        <w:jc w:val="left"/>
      </w:pPr>
      <w:r>
        <w:rPr>
          <w:rFonts w:ascii="宋体" w:hAnsi="Times New Roman" w:eastAsia="宋体"/>
          <w:b w:val="false"/>
          <w:i w:val="false"/>
          <w:color w:val="000000"/>
          <w:sz w:val="22"/>
        </w:rPr>
        <w:t>多个正则location直接按书写顺序匹配，成功后就不会继续往后面匹配</w:t>
      </w:r>
    </w:p>
    <w:bookmarkEnd w:id="422"/>
    <w:bookmarkStart w:name="u1709f43d" w:id="423"/>
    <w:p>
      <w:pPr>
        <w:spacing w:after="50" w:line="360" w:lineRule="auto" w:beforeLines="100"/>
        <w:ind w:left="0"/>
        <w:jc w:val="left"/>
      </w:pPr>
      <w:r>
        <w:rPr>
          <w:rFonts w:ascii="宋体" w:hAnsi="Times New Roman" w:eastAsia="宋体"/>
          <w:b w:val="false"/>
          <w:i w:val="false"/>
          <w:color w:val="000000"/>
          <w:sz w:val="22"/>
        </w:rPr>
        <w:t>普通（非正则）location会一直往下，直到找到匹配度最高的（最大前缀匹配）</w:t>
      </w:r>
    </w:p>
    <w:bookmarkEnd w:id="423"/>
    <w:bookmarkStart w:name="u1b8e132d" w:id="424"/>
    <w:p>
      <w:pPr>
        <w:spacing w:after="50" w:line="360" w:lineRule="auto" w:beforeLines="100"/>
        <w:ind w:left="0"/>
        <w:jc w:val="left"/>
      </w:pPr>
      <w:r>
        <w:rPr>
          <w:rFonts w:ascii="宋体" w:hAnsi="Times New Roman" w:eastAsia="宋体"/>
          <w:b w:val="false"/>
          <w:i w:val="false"/>
          <w:color w:val="000000"/>
          <w:sz w:val="22"/>
        </w:rPr>
        <w:t>当普通location与正则location同时存在，如果正则匹配成功,则不会再执行普通匹配</w:t>
      </w:r>
    </w:p>
    <w:bookmarkEnd w:id="424"/>
    <w:bookmarkStart w:name="u93376ca4" w:id="425"/>
    <w:p>
      <w:pPr>
        <w:spacing w:after="50" w:line="360" w:lineRule="auto" w:beforeLines="100"/>
        <w:ind w:left="0"/>
        <w:jc w:val="left"/>
      </w:pPr>
      <w:r>
        <w:rPr>
          <w:rFonts w:ascii="宋体" w:hAnsi="Times New Roman" w:eastAsia="宋体"/>
          <w:b w:val="false"/>
          <w:i w:val="false"/>
          <w:color w:val="000000"/>
          <w:sz w:val="22"/>
        </w:rPr>
        <w:t>所有类型location存在时，“=”匹配 &gt; “^~”匹配 &gt; 正则匹配 &gt; 普通（最大前缀匹配）</w:t>
      </w:r>
    </w:p>
    <w:bookmarkEnd w:id="425"/>
    <w:bookmarkStart w:name="u9cf17b86" w:id="426"/>
    <w:bookmarkEnd w:id="426"/>
    <w:bookmarkStart w:name="u2f6a00f5" w:id="427"/>
    <w:p>
      <w:pPr>
        <w:spacing w:after="50" w:line="360" w:lineRule="auto" w:beforeLines="100"/>
        <w:ind w:left="0"/>
        <w:jc w:val="left"/>
      </w:pPr>
      <w:r>
        <w:rPr>
          <w:rFonts w:ascii="宋体" w:hAnsi="Times New Roman" w:eastAsia="宋体"/>
          <w:b w:val="false"/>
          <w:i w:val="false"/>
          <w:color w:val="000000"/>
          <w:sz w:val="22"/>
        </w:rPr>
        <w:t>location ~*/(css|img|js) {</w:t>
      </w:r>
    </w:p>
    <w:bookmarkEnd w:id="427"/>
    <w:bookmarkStart w:name="u542a72b4" w:id="428"/>
    <w:p>
      <w:pPr>
        <w:spacing w:after="50" w:line="360" w:lineRule="auto" w:beforeLines="100"/>
        <w:ind w:left="0"/>
        <w:jc w:val="left"/>
      </w:pPr>
      <w:r>
        <w:rPr>
          <w:rFonts w:ascii="宋体" w:hAnsi="Times New Roman" w:eastAsia="宋体"/>
          <w:b w:val="false"/>
          <w:i w:val="false"/>
          <w:color w:val="000000"/>
          <w:sz w:val="22"/>
        </w:rPr>
        <w:t>root /usr/local/nginx/static;</w:t>
      </w:r>
    </w:p>
    <w:bookmarkEnd w:id="428"/>
    <w:bookmarkStart w:name="u34f3adf6" w:id="429"/>
    <w:p>
      <w:pPr>
        <w:spacing w:after="50" w:line="360" w:lineRule="auto" w:beforeLines="100"/>
        <w:ind w:left="0"/>
        <w:jc w:val="left"/>
      </w:pPr>
      <w:r>
        <w:rPr>
          <w:rFonts w:ascii="宋体" w:hAnsi="Times New Roman" w:eastAsia="宋体"/>
          <w:b w:val="false"/>
          <w:i w:val="false"/>
          <w:color w:val="000000"/>
          <w:sz w:val="22"/>
        </w:rPr>
        <w:t>index index.html index.htm;</w:t>
      </w:r>
    </w:p>
    <w:bookmarkEnd w:id="429"/>
    <w:bookmarkStart w:name="udae7cf29" w:id="430"/>
    <w:p>
      <w:pPr>
        <w:spacing w:after="50" w:line="360" w:lineRule="auto" w:beforeLines="100"/>
        <w:ind w:left="0"/>
        <w:jc w:val="left"/>
      </w:pPr>
      <w:r>
        <w:rPr>
          <w:rFonts w:ascii="宋体" w:hAnsi="Times New Roman" w:eastAsia="宋体"/>
          <w:b w:val="false"/>
          <w:i w:val="false"/>
          <w:color w:val="000000"/>
          <w:sz w:val="22"/>
        </w:rPr>
        <w:t>}</w:t>
      </w:r>
    </w:p>
    <w:bookmarkEnd w:id="430"/>
    <w:bookmarkStart w:name="u574c93cf" w:id="431"/>
    <w:bookmarkEnd w:id="431"/>
    <w:bookmarkStart w:name="u3103acac" w:id="432"/>
    <w:p>
      <w:pPr>
        <w:spacing w:after="50" w:line="360" w:lineRule="auto" w:beforeLines="100"/>
        <w:ind w:left="0"/>
        <w:jc w:val="left"/>
      </w:pPr>
      <w:r>
        <w:rPr>
          <w:rFonts w:ascii="宋体" w:hAnsi="Times New Roman" w:eastAsia="宋体"/>
          <w:b w:val="false"/>
          <w:i w:val="false"/>
          <w:color w:val="000000"/>
          <w:sz w:val="22"/>
        </w:rPr>
        <w:t>防盗链：</w:t>
      </w:r>
    </w:p>
    <w:bookmarkEnd w:id="432"/>
    <w:bookmarkStart w:name="ubab5c8dd" w:id="433"/>
    <w:p>
      <w:pPr>
        <w:spacing w:after="50" w:line="360" w:lineRule="auto" w:beforeLines="100"/>
        <w:ind w:left="0"/>
        <w:jc w:val="left"/>
      </w:pPr>
      <w:r>
        <w:rPr>
          <w:rFonts w:ascii="宋体" w:hAnsi="Times New Roman" w:eastAsia="宋体"/>
          <w:b w:val="false"/>
          <w:i w:val="false"/>
          <w:color w:val="333333"/>
          <w:sz w:val="24"/>
        </w:rPr>
        <w:t xml:space="preserve">valid_referers 192.168.44.101; </w:t>
      </w:r>
    </w:p>
    <w:bookmarkEnd w:id="433"/>
    <w:bookmarkStart w:name="ue967dc7a" w:id="434"/>
    <w:p>
      <w:pPr>
        <w:spacing w:after="50" w:line="360" w:lineRule="auto" w:beforeLines="100"/>
        <w:ind w:left="0"/>
        <w:jc w:val="left"/>
      </w:pPr>
      <w:r>
        <w:rPr>
          <w:rFonts w:ascii="宋体" w:hAnsi="Times New Roman" w:eastAsia="宋体"/>
          <w:b w:val="false"/>
          <w:i w:val="false"/>
          <w:color w:val="333333"/>
          <w:sz w:val="24"/>
        </w:rPr>
        <w:t xml:space="preserve">if ($invalid_referer) { </w:t>
      </w:r>
    </w:p>
    <w:bookmarkEnd w:id="434"/>
    <w:bookmarkStart w:name="u3bf3c1eb" w:id="435"/>
    <w:p>
      <w:pPr>
        <w:spacing w:after="50" w:line="360" w:lineRule="auto" w:beforeLines="100"/>
        <w:ind w:left="0"/>
        <w:jc w:val="left"/>
      </w:pPr>
      <w:r>
        <w:rPr>
          <w:rFonts w:ascii="宋体" w:hAnsi="Times New Roman" w:eastAsia="宋体"/>
          <w:b w:val="false"/>
          <w:i w:val="false"/>
          <w:color w:val="333333"/>
          <w:sz w:val="24"/>
        </w:rPr>
        <w:t xml:space="preserve">return 403; </w:t>
      </w:r>
    </w:p>
    <w:bookmarkEnd w:id="435"/>
    <w:bookmarkStart w:name="uad6fc0f9" w:id="436"/>
    <w:p>
      <w:pPr>
        <w:spacing w:after="50" w:line="360" w:lineRule="auto" w:beforeLines="100"/>
        <w:ind w:left="0"/>
        <w:jc w:val="left"/>
      </w:pPr>
      <w:r>
        <w:rPr>
          <w:rFonts w:ascii="宋体" w:hAnsi="Times New Roman" w:eastAsia="宋体"/>
          <w:b w:val="false"/>
          <w:i w:val="false"/>
          <w:color w:val="333333"/>
          <w:sz w:val="24"/>
        </w:rPr>
        <w:t>}</w:t>
      </w:r>
    </w:p>
    <w:bookmarkEnd w:id="436"/>
    <w:bookmarkStart w:name="u30e14413" w:id="437"/>
    <w:bookmarkEnd w:id="437"/>
    <w:bookmarkStart w:name="ue06854ea" w:id="438"/>
    <w:p>
      <w:pPr>
        <w:spacing w:after="50" w:line="360" w:lineRule="auto" w:beforeLines="100"/>
        <w:ind w:left="0"/>
        <w:jc w:val="left"/>
      </w:pPr>
      <w:r>
        <w:rPr>
          <w:rFonts w:ascii="宋体" w:hAnsi="Times New Roman" w:eastAsia="宋体"/>
          <w:b w:val="false"/>
          <w:i w:val="false"/>
          <w:color w:val="333333"/>
          <w:sz w:val="24"/>
        </w:rPr>
        <w:t>curl -e "http://baidu.com" -I http://192.168.44.101/img/logo.png</w:t>
      </w:r>
    </w:p>
    <w:bookmarkEnd w:id="438"/>
    <w:bookmarkStart w:name="ufd622234" w:id="439"/>
    <w:bookmarkEnd w:id="439"/>
    <w:bookmarkStart w:name="u085r" w:id="440"/>
    <w:p>
      <w:pPr>
        <w:pStyle w:val="ne-codeblock"/>
        <w:pBdr>
          <w:top w:val="single" w:sz="4" w:space="1" w:color="404040" w:themeColor="text1"/>
          <w:left w:val="single" w:sz="4" w:space="4" w:color="404040" w:themeColor="text1"/>
          <w:bottom w:val="single" w:sz="4" w:space="1" w:color="404040" w:themeColor="text1"/>
          <w:right w:val="single" w:sz="4" w:space="4" w:color="404040" w:themeColor="text1"/>
        </w:pBdr>
        <w:shd w:color="auto" w:fill="F2F2F2" w:val="clear"/>
        <w:spacing w:after="50" w:line="360" w:lineRule="auto" w:beforeLines="100"/>
        <w:ind w:left="0"/>
        <w:jc w:val="left"/>
      </w:pPr>
      <w:r>
        <w:rPr>
          <w:rFonts w:ascii="宋体" w:hAnsi="Courier New" w:eastAsia="宋体"/>
          <w:color w:val="000000"/>
          <w:sz w:val="20"/>
        </w:rPr>
        <w:t/>
        <w:t>server {</w:t>
        <w:br/>
        <w:t xml:space="preserve">  listen 80;</w:t>
        <w:br/>
        <w:t xml:space="preserve">  server_name node.a.me;</w:t>
        <w:br/>
        <w:t/>
        <w:br/>
        <w:t xml:space="preserve">  location / {</w:t>
        <w:br/>
        <w:t xml:space="preserve">    root /root/projects/abc;</w:t>
        <w:br/>
        <w:t xml:space="preserve">    proxy_set_header X-Real-IP $remote_addr;</w:t>
        <w:br/>
        <w:t xml:space="preserve">    proxy_set_header X-Forwarded-For $proxy_add_x_forwarded_for;</w:t>
        <w:br/>
        <w:t xml:space="preserve">    proxy_set_header Host $http_host;</w:t>
        <w:br/>
        <w:t xml:space="preserve">    proxy_set_header X-Nginx-Proxy true;</w:t>
        <w:br/>
        <w:t xml:space="preserve">    proxy_set_header Connection "";</w:t>
        <w:br/>
        <w:t xml:space="preserve">  }</w:t>
        <w:br/>
        <w:t>}</w:t>
        <w:br/>
      </w:r>
    </w:p>
    <w:bookmarkEnd w:id="440"/>
    <w:bookmarkStart w:name="u39faf0b6" w:id="441"/>
    <w:bookmarkEnd w:id="441"/>
    <w:bookmarkStart w:name="Rqwlr" w:id="442"/>
    <w:p>
      <w:pPr>
        <w:pStyle w:val="ne-codeblock"/>
        <w:pBdr>
          <w:top w:val="single" w:sz="4" w:space="1" w:color="404040" w:themeColor="text1"/>
          <w:left w:val="single" w:sz="4" w:space="4" w:color="404040" w:themeColor="text1"/>
          <w:bottom w:val="single" w:sz="4" w:space="1" w:color="404040" w:themeColor="text1"/>
          <w:right w:val="single" w:sz="4" w:space="4" w:color="404040" w:themeColor="text1"/>
        </w:pBdr>
        <w:shd w:color="auto" w:fill="F2F2F2" w:val="clear"/>
        <w:spacing w:after="50" w:line="360" w:lineRule="auto" w:beforeLines="100"/>
        <w:ind w:left="0"/>
        <w:jc w:val="left"/>
      </w:pPr>
      <w:r>
        <w:rPr>
          <w:rFonts w:ascii="宋体" w:hAnsi="Courier New" w:eastAsia="宋体"/>
          <w:color w:val="000000"/>
          <w:sz w:val="20"/>
        </w:rPr>
        <w:t/>
        <w:t>location ~ ^/api {</w:t>
        <w:br/>
        <w:t xml:space="preserve">  proxy_pass http://localhost:3000;</w:t>
        <w:br/>
        <w:t xml:space="preserve">  proxy_set_header Host $http_hpst;</w:t>
        <w:br/>
        <w:t xml:space="preserve">  proxy_set_header X-Real-IP $remote_addr;</w:t>
        <w:br/>
        <w:t>}</w:t>
        <w:br/>
      </w:r>
    </w:p>
    <w:bookmarkEnd w:id="442"/>
    <w:bookmarkStart w:name="d9kyH" w:id="443"/>
    <w:p>
      <w:pPr>
        <w:pStyle w:val="Heading2"/>
        <w:spacing w:after="50" w:line="360" w:lineRule="auto" w:beforeLines="100"/>
        <w:ind w:left="0"/>
        <w:jc w:val="left"/>
      </w:pPr>
      <w:r>
        <w:rPr>
          <w:rFonts w:ascii="宋体" w:hAnsi="Times New Roman" w:eastAsia="宋体"/>
          <w:color w:val="333333"/>
        </w:rPr>
        <w:t>配置证书</w:t>
      </w:r>
    </w:p>
    <w:bookmarkEnd w:id="443"/>
    <w:bookmarkStart w:name="jWHh8" w:id="444"/>
    <w:p>
      <w:pPr>
        <w:pStyle w:val="ne-codeblock"/>
        <w:pBdr>
          <w:top w:val="single" w:sz="4" w:space="1" w:color="404040" w:themeColor="text1"/>
          <w:left w:val="single" w:sz="4" w:space="4" w:color="404040" w:themeColor="text1"/>
          <w:bottom w:val="single" w:sz="4" w:space="1" w:color="404040" w:themeColor="text1"/>
          <w:right w:val="single" w:sz="4" w:space="4" w:color="404040" w:themeColor="text1"/>
        </w:pBdr>
        <w:shd w:color="auto" w:fill="F2F2F2" w:val="clear"/>
        <w:spacing w:after="50" w:line="360" w:lineRule="auto" w:beforeLines="100"/>
        <w:ind w:left="0"/>
        <w:jc w:val="left"/>
      </w:pPr>
      <w:r>
        <w:rPr>
          <w:rFonts w:ascii="宋体" w:hAnsi="Courier New" w:eastAsia="宋体"/>
          <w:color w:val="000000"/>
          <w:sz w:val="20"/>
        </w:rPr>
        <w:t/>
        <w:t>server {</w:t>
        <w:br/>
        <w:t xml:space="preserve">  listen 443 ssl;</w:t>
        <w:br/>
        <w:t xml:space="preserve">  server_name localhost;</w:t>
        <w:br/>
        <w:t/>
        <w:br/>
        <w:t xml:space="preserve">  ssl_certificate 123.pem;</w:t>
        <w:br/>
        <w:t xml:space="preserve">  ssl_certificate_key 123.key;</w:t>
        <w:br/>
        <w:t>}</w:t>
        <w:br/>
        <w:t/>
        <w:br/>
        <w:t>server {</w:t>
        <w:br/>
        <w:t xml:space="preserve">  listen 80;</w:t>
        <w:br/>
        <w:t xml:space="preserve">  server_name _;</w:t>
        <w:br/>
        <w:t>}</w:t>
        <w:br/>
      </w:r>
    </w:p>
    <w:bookmarkEnd w:id="444"/>
    <w:bookmarkStart w:name="u1b08e521" w:id="445"/>
    <w:bookmarkEnd w:id="445"/>
    <w:bookmarkStart w:name="ufd36e4e4" w:id="446"/>
    <w:bookmarkEnd w:id="446"/>
    <w:bookmarkStart w:name="u76a348d1" w:id="447"/>
    <w:bookmarkEnd w:id="447"/>
    <w:bookmarkStart w:name="bbUNq" w:id="448"/>
    <w:p>
      <w:pPr>
        <w:pStyle w:val="ne-codeblock"/>
        <w:pBdr>
          <w:top w:val="single" w:sz="4" w:space="1" w:color="404040" w:themeColor="text1"/>
          <w:left w:val="single" w:sz="4" w:space="4" w:color="404040" w:themeColor="text1"/>
          <w:bottom w:val="single" w:sz="4" w:space="1" w:color="404040" w:themeColor="text1"/>
          <w:right w:val="single" w:sz="4" w:space="4" w:color="404040" w:themeColor="text1"/>
        </w:pBdr>
        <w:shd w:color="auto" w:fill="F2F2F2" w:val="clear"/>
        <w:spacing w:after="50" w:line="360" w:lineRule="auto" w:beforeLines="100"/>
        <w:ind w:left="0"/>
        <w:jc w:val="left"/>
      </w:pPr>
      <w:r>
        <w:rPr>
          <w:rFonts w:ascii="宋体" w:hAnsi="Courier New" w:eastAsia="宋体"/>
          <w:color w:val="000000"/>
          <w:sz w:val="20"/>
        </w:rPr>
        <w:t/>
        <w:t>http {</w:t>
        <w:br/>
        <w:t xml:space="preserve">    # nginx负载均衡配置</w:t>
        <w:br/>
        <w:t xml:space="preserve">    upstream dynamic_balance {</w:t>
        <w:br/>
        <w:t xml:space="preserve">        #ip_hash;</w:t>
        <w:br/>
        <w:t xml:space="preserve">        server 192.168.100.123: 8081;</w:t>
        <w:br/>
        <w:t xml:space="preserve">    }</w:t>
        <w:br/>
        <w:t xml:space="preserve">    # 省略其他</w:t>
        <w:br/>
        <w:t xml:space="preserve">    server {</w:t>
        <w:br/>
        <w:t xml:space="preserve">        listen 80;</w:t>
        <w:br/>
        <w:t xml:space="preserve">        server_name localhost;</w:t>
        <w:br/>
        <w:t xml:space="preserve">        #访问工程路径</w:t>
        <w:br/>
        <w:t xml:space="preserve">        root website;</w:t>
        <w:br/>
        <w:t xml:space="preserve">        index index.html index.htm;</w:t>
        <w:br/>
        <w:t xml:space="preserve">        </w:t>
        <w:br/>
        <w:t xml:space="preserve">        #转发把原http请求的Header中的Host字段也放到转发的请求</w:t>
        <w:br/>
        <w:t xml:space="preserve">        proxy_set_header Host $host;</w:t>
        <w:br/>
        <w:t xml:space="preserve">        #获取用户真实IP</w:t>
        <w:br/>
        <w:t xml:space="preserve">        proxy_set_header X - real - ip $remote_addr;</w:t>
        <w:br/>
        <w:t xml:space="preserve">        proxy_set_header X - Forwarded - For $proxy_add_x_forwarded_for;</w:t>
        <w:br/>
        <w:t xml:space="preserve">        </w:t>
        <w:br/>
        <w:t xml:space="preserve">        #接口转发</w:t>
        <w:br/>
        <w:t xml:space="preserve">        location /base/ {</w:t>
        <w:br/>
        <w:t xml:space="preserve">            proxy_pass http: //dynamic_balance; </w:t>
        <w:br/>
        <w:t xml:space="preserve">        }</w:t>
        <w:br/>
        <w:t xml:space="preserve">        </w:t>
        <w:br/>
        <w:t xml:space="preserve">        #启用history模式（ 什么请求都只返回index.html）</w:t>
        <w:br/>
        <w:t xml:space="preserve">        location / {</w:t>
        <w:br/>
        <w:t xml:space="preserve">            try_files $uri $uri / /index.html;</w:t>
        <w:br/>
        <w:t xml:space="preserve">        }</w:t>
        <w:br/>
        <w:t xml:space="preserve">    }</w:t>
        <w:br/>
        <w:t>}</w:t>
        <w:br/>
      </w:r>
    </w:p>
    <w:bookmarkEnd w:id="448"/>
    <w:bookmarkStart w:name="PJEDx" w:id="449"/>
    <w:p>
      <w:pPr>
        <w:pStyle w:val="Heading2"/>
        <w:spacing w:after="50" w:line="360" w:lineRule="auto" w:beforeLines="100"/>
        <w:ind w:left="0"/>
        <w:jc w:val="left"/>
      </w:pPr>
      <w:r>
        <w:rPr>
          <w:rFonts w:ascii="宋体" w:hAnsi="Times New Roman" w:eastAsia="宋体"/>
        </w:rPr>
        <w:t>配置二级域名</w:t>
      </w:r>
    </w:p>
    <w:bookmarkEnd w:id="449"/>
    <w:bookmarkStart w:name="ufe885544" w:id="450"/>
    <w:p>
      <w:pPr>
        <w:spacing w:after="50" w:line="360" w:lineRule="auto" w:beforeLines="100"/>
        <w:ind w:left="0"/>
        <w:jc w:val="left"/>
      </w:pPr>
      <w:r>
        <w:rPr>
          <w:rFonts w:ascii="宋体" w:hAnsi="Times New Roman" w:eastAsia="宋体"/>
          <w:b w:val="false"/>
          <w:i w:val="false"/>
          <w:color w:val="000000"/>
          <w:sz w:val="22"/>
        </w:rPr>
        <w:t>先给二级域名添加到 DNS 解析再配置 nginx</w:t>
      </w:r>
    </w:p>
    <w:bookmarkEnd w:id="450"/>
    <w:bookmarkStart w:name="jZmEA" w:id="451"/>
    <w:p>
      <w:pPr>
        <w:pStyle w:val="ne-codeblock"/>
        <w:pBdr>
          <w:top w:val="single" w:sz="4" w:space="1" w:color="404040" w:themeColor="text1"/>
          <w:left w:val="single" w:sz="4" w:space="4" w:color="404040" w:themeColor="text1"/>
          <w:bottom w:val="single" w:sz="4" w:space="1" w:color="404040" w:themeColor="text1"/>
          <w:right w:val="single" w:sz="4" w:space="4" w:color="404040" w:themeColor="text1"/>
        </w:pBdr>
        <w:shd w:color="auto" w:fill="F2F2F2" w:val="clear"/>
        <w:spacing w:after="50" w:line="360" w:lineRule="auto" w:beforeLines="100"/>
        <w:ind w:left="0"/>
        <w:jc w:val="left"/>
      </w:pPr>
      <w:r>
        <w:rPr>
          <w:rFonts w:ascii="宋体" w:hAnsi="Courier New" w:eastAsia="宋体"/>
          <w:color w:val="000000"/>
          <w:sz w:val="20"/>
        </w:rPr>
        <w:t/>
        <w:t>server {</w:t>
        <w:br/>
        <w:t xml:space="preserve">        #侦听80端口</w:t>
        <w:br/>
        <w:t xml:space="preserve">        listen    80;</w:t>
        <w:br/>
        <w:t xml:space="preserve">        #定义使用 www.nginx.cn访问</w:t>
        <w:br/>
        <w:t xml:space="preserve">        server_name  ~^(?&lt;subdomin&gt;.+).kongciyuan.com$;</w:t>
        <w:br/>
        <w:t/>
        <w:br/>
        <w:t xml:space="preserve">        #定义服务器的默认网站根目录位置</w:t>
        <w:br/>
        <w:t xml:space="preserve">        root /var/www/$subdomin;</w:t>
        <w:br/>
        <w:t xml:space="preserve">        index index.php index.html index.htm;</w:t>
        <w:br/>
        <w:t xml:space="preserve">        #设定本虚拟主机的访问日志</w:t>
        <w:br/>
        <w:t xml:space="preserve">        #access_log  logs/nginx.access.log  main;</w:t>
        <w:br/>
        <w:t/>
        <w:br/>
        <w:t xml:space="preserve">        #默认请求</w:t>
        <w:br/>
        <w:t xml:space="preserve">        location / {</w:t>
        <w:br/>
        <w:t xml:space="preserve">            try_files $uri $uri/ /index.php;</w:t>
        <w:br/>
        <w:t xml:space="preserve">        }</w:t>
        <w:br/>
        <w:t/>
        <w:br/>
        <w:t xml:space="preserve">        # 定义错误提示页面</w:t>
        <w:br/>
        <w:t xml:space="preserve">        error_page   500 502 503 504 /50x.html;</w:t>
        <w:br/>
        <w:t xml:space="preserve">        location = /50x.html {</w:t>
        <w:br/>
        <w:t xml:space="preserve">        }</w:t>
        <w:br/>
        <w:t/>
        <w:br/>
        <w:t xml:space="preserve">        #静态文件，nginx自己处理</w:t>
        <w:br/>
        <w:t xml:space="preserve">        location ~ ^/(images|javascript|js|css|flash|media|static)/ {</w:t>
        <w:br/>
        <w:t/>
        <w:br/>
        <w:t xml:space="preserve">            #过期30天，静态文件不怎么更新，过期可以设大一点，</w:t>
        <w:br/>
        <w:t xml:space="preserve">            #如果频繁更新，则可以设置得小一点。</w:t>
        <w:br/>
        <w:t xml:space="preserve">            expires 30d;</w:t>
        <w:br/>
        <w:t xml:space="preserve">        }</w:t>
        <w:br/>
        <w:t/>
        <w:br/>
        <w:t xml:space="preserve">        #PHP 脚本请求全部转发到 FastCGI处理. 使用FastCGI默认配置.</w:t>
        <w:br/>
        <w:t xml:space="preserve">        location ~ .php$ {</w:t>
        <w:br/>
        <w:t xml:space="preserve">            fastcgi_pass 127.0.0.1:9000;</w:t>
        <w:br/>
        <w:t xml:space="preserve">            fastcgi_index index.php;</w:t>
        <w:br/>
        <w:t xml:space="preserve">            fastcgi_split_path_info ^(.+\.php)(.*)$;</w:t>
        <w:br/>
        <w:t xml:space="preserve">            fastcgi_param  SCRIPT_FILENAME  $document_root$fastcgi_script_name;</w:t>
        <w:br/>
        <w:t xml:space="preserve">            fastcgi_param PATH_INFO  $fastcgi_path_info;</w:t>
        <w:br/>
        <w:t xml:space="preserve">            fastcgi_param PATH_TRANSLATED  $document_root$fastcgi_path_info;</w:t>
        <w:br/>
        <w:t xml:space="preserve">            include fastcgi_params;</w:t>
        <w:br/>
        <w:t xml:space="preserve">        }</w:t>
        <w:br/>
        <w:t/>
        <w:br/>
        <w:t xml:space="preserve">        #禁止访问 .htxxx 文件</w:t>
        <w:br/>
        <w:t xml:space="preserve">            location ~ /.ht {</w:t>
        <w:br/>
        <w:t xml:space="preserve">            deny all;</w:t>
        <w:br/>
        <w:t xml:space="preserve">        }</w:t>
        <w:br/>
        <w:t/>
        <w:br/>
        <w:t xml:space="preserve">    }</w:t>
        <w:br/>
        <w:t/>
        <w:br/>
      </w:r>
    </w:p>
    <w:bookmarkEnd w:id="451"/>
    <w:bookmarkStart w:name="lHCwv" w:id="452"/>
    <w:p>
      <w:pPr>
        <w:pStyle w:val="ne-codeblock"/>
        <w:pBdr>
          <w:top w:val="single" w:sz="4" w:space="1" w:color="404040" w:themeColor="text1"/>
          <w:left w:val="single" w:sz="4" w:space="4" w:color="404040" w:themeColor="text1"/>
          <w:bottom w:val="single" w:sz="4" w:space="1" w:color="404040" w:themeColor="text1"/>
          <w:right w:val="single" w:sz="4" w:space="4" w:color="404040" w:themeColor="text1"/>
        </w:pBdr>
        <w:shd w:color="auto" w:fill="F2F2F2" w:val="clear"/>
        <w:spacing w:after="50" w:line="360" w:lineRule="auto" w:beforeLines="100"/>
        <w:ind w:left="0"/>
        <w:jc w:val="left"/>
      </w:pPr>
      <w:r>
        <w:rPr>
          <w:rFonts w:ascii="宋体" w:hAnsi="Courier New" w:eastAsia="宋体"/>
          <w:color w:val="000000"/>
          <w:sz w:val="20"/>
        </w:rPr>
        <w:t/>
        <w:t>include /etc/nginx/mime.types; //包含mime文件 /index.js 服务器返回响应头 Content-Type 根据文件</w:t>
        <w:br/>
        <w:t>default_type application/octet-stream; // file.xyz 默认类型就是二进制文件</w:t>
        <w:br/>
        <w:t>//定义日志的格式</w:t>
        <w:br/>
        <w:t>log_format main '$remote_addr - $remote_user [$time_local] "$request" '</w:t>
        <w:br/>
        <w:t xml:space="preserve">                '$status $body_bytes_sent "$http_referer" '</w:t>
        <w:br/>
        <w:t xml:space="preserve">                '"$http_user_agent" "$http_x_forwarded_for"';</w:t>
        <w:br/>
        <w:t/>
        <w:br/>
        <w:t>access_log /var/log/nginx/access.log main;</w:t>
        <w:br/>
        <w:t/>
        <w:br/>
        <w:t>sendfile on; //打开零拷贝</w:t>
        <w:br/>
        <w:t>#tcp_nopush on; I</w:t>
        <w:br/>
        <w:t/>
        <w:br/>
        <w:t>keepalive_timeout 65;</w:t>
        <w:br/>
        <w:t/>
        <w:br/>
        <w:t>#gzip on;</w:t>
        <w:br/>
        <w:t/>
        <w:br/>
        <w:t>include /etc/nginx/conf.d/*.conf;</w:t>
        <w:br/>
        <w:t/>
        <w:br/>
      </w:r>
    </w:p>
    <w:bookmarkEnd w:id="452"/>
    <w:bookmarkStart w:name="u19396092" w:id="453"/>
    <w:bookmarkEnd w:id="453"/>
    <w:bookmarkStart w:name="CnmNH" w:id="454"/>
    <w:p>
      <w:pPr>
        <w:pStyle w:val="ne-codeblock"/>
        <w:pBdr>
          <w:top w:val="single" w:sz="4" w:space="1" w:color="404040" w:themeColor="text1"/>
          <w:left w:val="single" w:sz="4" w:space="4" w:color="404040" w:themeColor="text1"/>
          <w:bottom w:val="single" w:sz="4" w:space="1" w:color="404040" w:themeColor="text1"/>
          <w:right w:val="single" w:sz="4" w:space="4" w:color="404040" w:themeColor="text1"/>
        </w:pBdr>
        <w:shd w:color="auto" w:fill="F2F2F2" w:val="clear"/>
        <w:spacing w:after="50" w:line="360" w:lineRule="auto" w:beforeLines="100"/>
        <w:ind w:left="0"/>
        <w:jc w:val="left"/>
      </w:pPr>
      <w:r>
        <w:rPr>
          <w:rFonts w:ascii="宋体" w:hAnsi="Courier New" w:eastAsia="宋体"/>
          <w:color w:val="000000"/>
          <w:sz w:val="20"/>
        </w:rPr>
        <w:t/>
        <w:t>server {</w:t>
        <w:br/>
        <w:t xml:space="preserve">    listen 80;</w:t>
        <w:br/>
        <w:t xml:space="preserve">    server_name localhost;</w:t>
        <w:br/>
        <w:t/>
        <w:br/>
        <w:t xml:space="preserve">    #charset koi8-r;</w:t>
        <w:br/>
        <w:t xml:space="preserve">    #access_log /var/log/nginx/host.access.log main;</w:t>
        <w:br/>
        <w:t/>
        <w:br/>
        <w:t xml:space="preserve">    location / {</w:t>
        <w:br/>
        <w:t xml:space="preserve">        root /usr/share/nginx/html;</w:t>
        <w:br/>
        <w:t xml:space="preserve">        random_index on;</w:t>
        <w:br/>
        <w:t xml:space="preserve">        sub_filter 'name' 'abc';</w:t>
        <w:br/>
        <w:t xml:space="preserve">        #index index.html index.htm;</w:t>
        <w:br/>
        <w:t xml:space="preserve">    }</w:t>
        <w:br/>
        <w:t/>
        <w:br/>
        <w:t xml:space="preserve">    location /status {</w:t>
        <w:br/>
        <w:t xml:space="preserve">        stub_status on;</w:t>
        <w:br/>
        <w:t xml:space="preserve">    }</w:t>
        <w:br/>
        <w:t/>
        <w:br/>
        <w:t xml:space="preserve">    error_page 404 /404.html;</w:t>
        <w:br/>
        <w:t/>
        <w:br/>
        <w:t xml:space="preserve">    # redirect server error pages to the static page /50x.html</w:t>
        <w:br/>
        <w:t xml:space="preserve">    #</w:t>
        <w:br/>
        <w:t xml:space="preserve">    error_page 500 502 503 504 /50x.html;</w:t>
        <w:br/>
        <w:t xml:space="preserve">    location = /50x.html {</w:t>
        <w:br/>
        <w:t xml:space="preserve">        root /usr/share/nginx/html;</w:t>
        <w:br/>
        <w:t xml:space="preserve">    }</w:t>
        <w:br/>
        <w:t>}</w:t>
        <w:br/>
        <w:t/>
        <w:br/>
      </w:r>
    </w:p>
    <w:bookmarkEnd w:id="454"/>
    <w:sectPr>
      <w:pgSz w:w="11907" w:h="16839" w:code="9"/>
      <w:pgMar w:top="1440" w:right="1440" w:bottom="1440" w:left="1440"/>
    </w:sectPr>
  </w:body>
</w:document>
</file>

<file path=word/numbering.xml><?xml version="1.0" encoding="utf-8"?>
<w:numbering xmlns:w="http://schemas.openxmlformats.org/wordprocessingml/2006/main" xmlns:w15="http://schemas.microsoft.com/office/word/2012/wordml" xmlns:w14="http://schemas.microsoft.com/office/word/2010/wordml" xmlns:r="http://schemas.openxmlformats.org/officeDocument/2006/relationships" xmlns:m="http://schemas.openxmlformats.org/officeDocument/2006/math" xmlns:wp="http://schemas.openxmlformats.org/drawingml/2006/wordprocessingDrawing" xmlns:a="http://schemas.openxmlformats.org/drawingml/2006/main" xmlns:wp14="http://schemas.microsoft.com/office/word/2010/wordprocessingDrawing" xmlns:mc="http://schemas.openxmlformats.org/markup-compatibility/2006"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wps="http://schemas.microsoft.com/office/word/2010/wordprocessingShape"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w:abstractNum w:abstractNumId="1">
    <w:multiLevelType w:val="multilevel"/>
    <w:lvl w:ilvl="0">
      <w:start w:val="1"/>
      <w:numFmt w:val="decimal"/>
      <w:lvlText w:val="%1."/>
      <w:lvlJc w:val="left"/>
      <w:pPr>
        <w:ind w:left="960" w:hanging="360"/>
      </w:pPr>
    </w:lvl>
  </w:abstractNum>
  <w:abstractNum w:abstractNumId="2">
    <w:multiLevelType w:val="multilevel"/>
    <w:lvl w:ilvl="1">
      <w:start w:val="1"/>
      <w:numFmt w:val="lowerLetter"/>
      <w:lvlText w:val="o"/>
      <w:lvlJc w:val="left"/>
      <w:pPr>
        <w:ind w:left="1560" w:hanging="360"/>
      </w:pPr>
      <w:rPr>
        <w:rFonts w:hint="default" w:ascii="Courier New" w:hAnsi="Courier New" w:cs="Courier New"/>
      </w:rPr>
    </w:lvl>
  </w:abstractNum>
  <w:abstractNum w:abstractNumId="3">
    <w:multiLevelType w:val="multilevel"/>
    <w:lvl w:ilvl="0">
      <w:start w:val="1"/>
      <w:numFmt w:val="bullet"/>
      <w:lvlText w:val=""/>
      <w:lvlJc w:val="left"/>
      <w:pPr>
        <w:ind w:left="960" w:hanging="360"/>
      </w:pPr>
      <w:rPr>
        <w:rFonts w:hint="default" w:ascii="Symbol" w:hAnsi="Symbol"/>
      </w:rPr>
    </w:lvl>
  </w:abstractNum>
  <w:abstractNum w:abstractNumId="4">
    <w:multiLevelType w:val="multilevel"/>
    <w:lvl w:ilvl="0">
      <w:start w:val="1"/>
      <w:numFmt w:val="bullet"/>
      <w:lvlText w:val=""/>
      <w:lvlJc w:val="left"/>
      <w:pPr>
        <w:ind w:left="960" w:hanging="360"/>
      </w:pPr>
      <w:rPr>
        <w:rFonts w:hint="default" w:ascii="Symbol" w:hAnsi="Symbol"/>
      </w:rPr>
    </w:lvl>
  </w:abstractNum>
  <w:abstractNum w:abstractNumId="5">
    <w:multiLevelType w:val="multilevel"/>
    <w:lvl w:ilvl="0">
      <w:start w:val="1"/>
      <w:numFmt w:val="bullet"/>
      <w:lvlText w:val=""/>
      <w:lvlJc w:val="left"/>
      <w:pPr>
        <w:ind w:left="960" w:hanging="360"/>
      </w:pPr>
      <w:rPr>
        <w:rFonts w:hint="default" w:ascii="Symbol" w:hAnsi="Symbol"/>
      </w:rPr>
    </w:lvl>
  </w:abstractNum>
  <w:abstractNum w:abstractNumId="6">
    <w:multiLevelType w:val="multilevel"/>
    <w:lvl w:ilvl="0">
      <w:start w:val="1"/>
      <w:numFmt w:val="bullet"/>
      <w:lvlText w:val=""/>
      <w:lvlJc w:val="left"/>
      <w:pPr>
        <w:ind w:left="960" w:hanging="360"/>
      </w:pPr>
      <w:rPr>
        <w:rFonts w:hint="default" w:ascii="Symbol" w:hAnsi="Symbol"/>
      </w:rPr>
    </w:lvl>
  </w:abstractNum>
  <w:abstractNum w:abstractNumId="7">
    <w:multiLevelType w:val="multilevel"/>
    <w:lvl w:ilvl="1">
      <w:start w:val="1"/>
      <w:numFmt w:val="lowerLetter"/>
      <w:lvlText w:val="o"/>
      <w:lvlJc w:val="left"/>
      <w:pPr>
        <w:ind w:left="1560" w:hanging="360"/>
      </w:pPr>
      <w:rPr>
        <w:rFonts w:hint="default" w:ascii="Courier New" w:hAnsi="Courier New" w:cs="Courier New"/>
      </w:rPr>
    </w:lvl>
  </w:abstractNum>
  <w:abstractNum w:abstractNumId="8">
    <w:multiLevelType w:val="multilevel"/>
    <w:lvl w:ilvl="0">
      <w:start w:val="1"/>
      <w:numFmt w:val="bullet"/>
      <w:lvlText w:val=""/>
      <w:lvlJc w:val="left"/>
      <w:pPr>
        <w:ind w:left="960" w:hanging="360"/>
      </w:pPr>
      <w:rPr>
        <w:rFonts w:hint="default" w:ascii="Symbol" w:hAnsi="Symbol"/>
      </w:rPr>
    </w:lvl>
  </w:abstractNum>
  <w:abstractNum w:abstractNumId="9">
    <w:multiLevelType w:val="multilevel"/>
    <w:lvl w:ilvl="0">
      <w:start w:val="1"/>
      <w:numFmt w:val="bullet"/>
      <w:lvlText w:val=""/>
      <w:lvlJc w:val="left"/>
      <w:pPr>
        <w:ind w:left="960" w:hanging="360"/>
      </w:pPr>
      <w:rPr>
        <w:rFonts w:hint="default" w:ascii="Symbol" w:hAnsi="Symbol"/>
      </w:rPr>
    </w:lvl>
  </w:abstractNum>
  <w:abstractNum w:abstractNumId="10">
    <w:multiLevelType w:val="multilevel"/>
    <w:lvl w:ilvl="0">
      <w:start w:val="1"/>
      <w:numFmt w:val="bullet"/>
      <w:lvlText w:val=""/>
      <w:lvlJc w:val="left"/>
      <w:pPr>
        <w:ind w:left="960" w:hanging="360"/>
      </w:pPr>
      <w:rPr>
        <w:rFonts w:hint="default" w:ascii="Symbol" w:hAnsi="Symbol"/>
      </w:rPr>
    </w:lvl>
  </w:abstractNum>
  <w:abstractNum w:abstractNumId="11">
    <w:multiLevelType w:val="multilevel"/>
    <w:lvl w:ilvl="1">
      <w:start w:val="1"/>
      <w:numFmt w:val="lowerLetter"/>
      <w:lvlText w:val="o"/>
      <w:lvlJc w:val="left"/>
      <w:pPr>
        <w:ind w:left="1560" w:hanging="360"/>
      </w:pPr>
      <w:rPr>
        <w:rFonts w:hint="default" w:ascii="Courier New" w:hAnsi="Courier New" w:cs="Courier New"/>
      </w:rPr>
    </w:lvl>
  </w:abstractNum>
  <w:abstractNum w:abstractNumId="12">
    <w:multiLevelType w:val="multilevel"/>
    <w:lvl w:ilvl="0">
      <w:start w:val="1"/>
      <w:numFmt w:val="decimal"/>
      <w:lvlText w:val="%1."/>
      <w:lvlJc w:val="left"/>
      <w:pPr>
        <w:ind w:left="960" w:hanging="360"/>
      </w:pPr>
    </w:lvl>
  </w:abstractNum>
  <w:abstractNum w:abstractNumId="13">
    <w:multiLevelType w:val="multilevel"/>
    <w:lvl w:ilvl="1">
      <w:start w:val="1"/>
      <w:numFmt w:val="lowerLetter"/>
      <w:lvlText w:val="o"/>
      <w:lvlJc w:val="left"/>
      <w:pPr>
        <w:ind w:left="1560" w:hanging="360"/>
      </w:pPr>
      <w:rPr>
        <w:rFonts w:hint="default" w:ascii="Courier New" w:hAnsi="Courier New" w:cs="Courier New"/>
      </w:rPr>
    </w:lvl>
  </w:abstractNum>
  <w:abstractNum w:abstractNumId="14">
    <w:multiLevelType w:val="multilevel"/>
    <w:lvl w:ilvl="0">
      <w:start w:val="2"/>
      <w:numFmt w:val="decimal"/>
      <w:lvlText w:val="%1."/>
      <w:lvlJc w:val="left"/>
      <w:pPr>
        <w:ind w:left="960" w:hanging="360"/>
      </w:pPr>
    </w:lvl>
  </w:abstractNum>
  <w:abstractNum w:abstractNumId="15">
    <w:multiLevelType w:val="multilevel"/>
    <w:lvl w:ilvl="1">
      <w:start w:val="1"/>
      <w:numFmt w:val="lowerLetter"/>
      <w:lvlText w:val="o"/>
      <w:lvlJc w:val="left"/>
      <w:pPr>
        <w:ind w:left="1560" w:hanging="360"/>
      </w:pPr>
      <w:rPr>
        <w:rFonts w:hint="default" w:ascii="Courier New" w:hAnsi="Courier New" w:cs="Courier New"/>
      </w:rPr>
    </w:lvl>
  </w:abstractNum>
  <w:abstractNum w:abstractNumId="16">
    <w:multiLevelType w:val="multilevel"/>
    <w:lvl w:ilvl="0">
      <w:start w:val="1"/>
      <w:numFmt w:val="bullet"/>
      <w:lvlText w:val=""/>
      <w:lvlJc w:val="left"/>
      <w:pPr>
        <w:ind w:left="960" w:hanging="360"/>
      </w:pPr>
      <w:rPr>
        <w:rFonts w:hint="default" w:ascii="Symbol" w:hAnsi="Symbol"/>
      </w:rPr>
    </w:lvl>
  </w:abstractNum>
  <w:abstractNum w:abstractNumId="17">
    <w:multiLevelType w:val="multilevel"/>
    <w:lvl w:ilvl="0">
      <w:start w:val="1"/>
      <w:numFmt w:val="bullet"/>
      <w:lvlText w:val=""/>
      <w:lvlJc w:val="left"/>
      <w:pPr>
        <w:ind w:left="960" w:hanging="360"/>
      </w:pPr>
      <w:rPr>
        <w:rFonts w:hint="default" w:ascii="Symbol" w:hAnsi="Symbol"/>
      </w:rPr>
    </w:lvl>
  </w:abstractNum>
  <w:abstractNum w:abstractNumId="18">
    <w:multiLevelType w:val="multilevel"/>
    <w:lvl w:ilvl="0">
      <w:start w:val="1"/>
      <w:numFmt w:val="bullet"/>
      <w:lvlText w:val=""/>
      <w:lvlJc w:val="left"/>
      <w:pPr>
        <w:ind w:left="960" w:hanging="360"/>
      </w:pPr>
      <w:rPr>
        <w:rFonts w:hint="default" w:ascii="Symbol" w:hAnsi="Symbol"/>
      </w:rPr>
    </w:lvl>
  </w:abstractNum>
  <w:abstractNum w:abstractNumId="19">
    <w:multiLevelType w:val="multilevel"/>
    <w:lvl w:ilvl="0">
      <w:start w:val="1"/>
      <w:numFmt w:val="decimal"/>
      <w:lvlText w:val="%1."/>
      <w:lvlJc w:val="left"/>
      <w:pPr>
        <w:ind w:left="960" w:hanging="360"/>
      </w:pPr>
    </w:lvl>
  </w:abstractNum>
  <w:abstractNum w:abstractNumId="20">
    <w:multiLevelType w:val="multilevel"/>
    <w:lvl w:ilvl="0">
      <w:start w:val="2"/>
      <w:numFmt w:val="decimal"/>
      <w:lvlText w:val="%1."/>
      <w:lvlJc w:val="left"/>
      <w:pPr>
        <w:ind w:left="960" w:hanging="360"/>
      </w:pPr>
    </w:lvl>
  </w:abstractNum>
  <w:abstractNum w:abstractNumId="21">
    <w:multiLevelType w:val="multilevel"/>
    <w:lvl w:ilvl="0">
      <w:start w:val="1"/>
      <w:numFmt w:val="bullet"/>
      <w:lvlText w:val=""/>
      <w:lvlJc w:val="left"/>
      <w:pPr>
        <w:ind w:left="960" w:hanging="360"/>
      </w:pPr>
      <w:rPr>
        <w:rFonts w:hint="default" w:ascii="Symbol" w:hAnsi="Symbol"/>
      </w:rPr>
    </w:lvl>
  </w:abstractNum>
  <w:abstractNum w:abstractNumId="22">
    <w:multiLevelType w:val="multilevel"/>
    <w:lvl w:ilvl="0">
      <w:start w:val="1"/>
      <w:numFmt w:val="decimal"/>
      <w:lvlText w:val="%1."/>
      <w:lvlJc w:val="left"/>
      <w:pPr>
        <w:ind w:left="960" w:hanging="360"/>
      </w:pPr>
    </w:lvl>
  </w:abstractNum>
  <w:abstractNum w:abstractNumId="23">
    <w:multiLevelType w:val="multilevel"/>
    <w:lvl w:ilvl="1">
      <w:start w:val="1"/>
      <w:numFmt w:val="lowerLetter"/>
      <w:lvlText w:val="o"/>
      <w:lvlJc w:val="left"/>
      <w:pPr>
        <w:ind w:left="1560" w:hanging="360"/>
      </w:pPr>
      <w:rPr>
        <w:rFonts w:hint="default" w:ascii="Courier New" w:hAnsi="Courier New" w:cs="Courier New"/>
      </w:rPr>
    </w:lvl>
  </w:abstractNum>
  <w:abstractNum w:abstractNumId="24">
    <w:multiLevelType w:val="multilevel"/>
    <w:lvl w:ilvl="1">
      <w:start w:val="1"/>
      <w:numFmt w:val="lowerLetter"/>
      <w:lvlText w:val="o"/>
      <w:lvlJc w:val="left"/>
      <w:pPr>
        <w:ind w:left="1560" w:hanging="360"/>
      </w:pPr>
      <w:rPr>
        <w:rFonts w:hint="default" w:ascii="Courier New" w:hAnsi="Courier New" w:cs="Courier New"/>
      </w:rPr>
    </w:lvl>
  </w:abstractNum>
  <w:abstractNum w:abstractNumId="25">
    <w:multiLevelType w:val="multilevel"/>
    <w:lvl w:ilvl="0">
      <w:start w:val="4"/>
      <w:numFmt w:val="decimal"/>
      <w:lvlText w:val="%1."/>
      <w:lvlJc w:val="left"/>
      <w:pPr>
        <w:ind w:left="960" w:hanging="360"/>
      </w:pPr>
    </w:lvl>
  </w:abstractNum>
  <w:abstractNum w:abstractNumId="26">
    <w:multiLevelType w:val="multilevel"/>
    <w:lvl w:ilvl="1">
      <w:start w:val="1"/>
      <w:numFmt w:val="lowerLetter"/>
      <w:lvlText w:val="o"/>
      <w:lvlJc w:val="left"/>
      <w:pPr>
        <w:ind w:left="1560" w:hanging="360"/>
      </w:pPr>
      <w:rPr>
        <w:rFonts w:hint="default" w:ascii="Courier New" w:hAnsi="Courier New" w:cs="Courier New"/>
      </w:rPr>
    </w:lvl>
  </w:abstractNum>
  <w:abstractNum w:abstractNumId="27">
    <w:multiLevelType w:val="multilevel"/>
    <w:lvl w:ilvl="0">
      <w:start w:val="5"/>
      <w:numFmt w:val="decimal"/>
      <w:lvlText w:val="%1."/>
      <w:lvlJc w:val="left"/>
      <w:pPr>
        <w:ind w:left="960" w:hanging="360"/>
      </w:pPr>
    </w:lvl>
  </w:abstractNum>
  <w:abstractNum w:abstractNumId="28">
    <w:multiLevelType w:val="multilevel"/>
    <w:lvl w:ilvl="0">
      <w:start w:val="1"/>
      <w:numFmt w:val="bullet"/>
      <w:lvlText w:val=""/>
      <w:lvlJc w:val="left"/>
      <w:pPr>
        <w:ind w:left="960" w:hanging="360"/>
      </w:pPr>
      <w:rPr>
        <w:rFonts w:hint="default" w:ascii="Symbol" w:hAnsi="Symbol"/>
      </w:rPr>
    </w:lvl>
  </w:abstractNum>
  <w:abstractNum w:abstractNumId="29">
    <w:multiLevelType w:val="multilevel"/>
    <w:lvl w:ilvl="0">
      <w:start w:val="1"/>
      <w:numFmt w:val="decimal"/>
      <w:lvlText w:val="%1."/>
      <w:lvlJc w:val="left"/>
      <w:pPr>
        <w:ind w:left="960" w:hanging="360"/>
      </w:pPr>
    </w:lvl>
  </w:abstractNum>
  <w:abstractNum w:abstractNumId="30">
    <w:multiLevelType w:val="multilevel"/>
    <w:lvl w:ilvl="0">
      <w:start w:val="1"/>
      <w:numFmt w:val="bullet"/>
      <w:lvlText w:val=""/>
      <w:lvlJc w:val="left"/>
      <w:pPr>
        <w:ind w:left="960" w:hanging="360"/>
      </w:pPr>
      <w:rPr>
        <w:rFonts w:hint="default" w:ascii="Symbol" w:hAnsi="Symbol"/>
      </w:rPr>
    </w:lvl>
  </w:abstractNum>
  <w:abstractNum w:abstractNumId="31">
    <w:multiLevelType w:val="multilevel"/>
    <w:lvl w:ilvl="0">
      <w:start w:val="1"/>
      <w:numFmt w:val="bullet"/>
      <w:lvlText w:val=""/>
      <w:lvlJc w:val="left"/>
      <w:pPr>
        <w:ind w:left="960" w:hanging="360"/>
      </w:pPr>
      <w:rPr>
        <w:rFonts w:hint="default" w:ascii="Symbol" w:hAnsi="Symbol"/>
      </w:rPr>
    </w:lvl>
  </w:abstractNum>
  <w:abstractNum w:abstractNumId="32">
    <w:multiLevelType w:val="multilevel"/>
    <w:lvl w:ilvl="0">
      <w:start w:val="1"/>
      <w:numFmt w:val="bullet"/>
      <w:lvlText w:val=""/>
      <w:lvlJc w:val="left"/>
      <w:pPr>
        <w:ind w:left="960" w:hanging="360"/>
      </w:pPr>
      <w:rPr>
        <w:rFonts w:hint="default" w:ascii="Symbol" w:hAnsi="Symbol"/>
      </w:rPr>
    </w:lvl>
  </w:abstractNum>
  <w:abstractNum w:abstractNumId="33">
    <w:multiLevelType w:val="multilevel"/>
    <w:lvl w:ilvl="0">
      <w:start w:val="1"/>
      <w:numFmt w:val="bullet"/>
      <w:lvlText w:val=""/>
      <w:lvlJc w:val="left"/>
      <w:pPr>
        <w:ind w:left="960" w:hanging="360"/>
      </w:pPr>
      <w:rPr>
        <w:rFonts w:hint="default" w:ascii="Symbol" w:hAnsi="Symbol"/>
      </w:rPr>
    </w:lvl>
  </w:abstractNum>
  <w:abstractNum w:abstractNumId="34">
    <w:multiLevelType w:val="multilevel"/>
    <w:lvl w:ilvl="0">
      <w:start w:val="1"/>
      <w:numFmt w:val="decimal"/>
      <w:lvlText w:val="%1."/>
      <w:lvlJc w:val="left"/>
      <w:pPr>
        <w:ind w:left="960" w:hanging="36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bering>
</file>

<file path=word/settings.xml><?xml version="1.0" encoding="utf-8"?>
<w:settings xmlns:w="http://schemas.openxmlformats.org/wordprocessingml/2006/main" xmlns:w15="http://schemas.microsoft.com/office/word/2012/wordml" xmlns:w14="http://schemas.microsoft.com/office/word/2010/wordml" xmlns:r="http://schemas.openxmlformats.org/officeDocument/2006/relationships" xmlns:m="http://schemas.openxmlformats.org/officeDocument/2006/math" xmlns:wp="http://schemas.openxmlformats.org/drawingml/2006/wordprocessingDrawing" xmlns:a="http://schemas.openxmlformats.org/drawingml/2006/main" xmlns:wp14="http://schemas.microsoft.com/office/word/2010/wordprocessingDrawing" xmlns:mc="http://schemas.openxmlformats.org/markup-compatibility/2006"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wps="http://schemas.microsoft.com/office/word/2010/wordprocessingShape"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mc:Ignorable="">
  <w:compat>
    <w:compatSetting w:name="overrideTableStyleFontSizeAndJustification" w:uri="http://schemas.microsoft.com/office/word" w:val="1"/>
  </w:compat>
</w:settings>
</file>

<file path=word/styles.xml><?xml version="1.0" encoding="utf-8"?>
<w:styles xmlns:w="http://schemas.openxmlformats.org/wordprocessingml/2006/main" xmlns:w15="http://schemas.microsoft.com/office/word/2012/wordml" xmlns:w14="http://schemas.microsoft.com/office/word/2010/wordml" xmlns:r="http://schemas.openxmlformats.org/officeDocument/2006/relationships" xmlns:m="http://schemas.openxmlformats.org/officeDocument/2006/math" xmlns:wp="http://schemas.openxmlformats.org/drawingml/2006/wordprocessingDrawing" xmlns:a="http://schemas.openxmlformats.org/drawingml/2006/main" xmlns:wp14="http://schemas.microsoft.com/office/word/2010/wordprocessingDrawing" xmlns:mc="http://schemas.openxmlformats.org/markup-compatibility/2006"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wps="http://schemas.microsoft.com/office/word/2010/wordprocessingShape"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w:docDefaults>
    <w:rPrDefault>
      <w:rPr>
        <w:rFonts w:asciiTheme="minorHAnsi" w:hAnsiTheme="minorHAnsi" w:eastAsiaTheme="minorHAnsi" w:cstheme="minorBidi"/>
        <w:sz w:val="22"/>
        <w:szCs w:val="22"/>
        <w:lang w:val="en-US" w:eastAsia="en-US" w:bidi="ar-SA"/>
      </w:rPr>
    </w:rPrDefault>
    <w:pPrDefault>
      <w:pPr>
        <w:spacing w:after="200" w:line="276" w:lineRule="auto"/>
      </w:pPr>
    </w:pPrDefault>
  </w:docDefaults>
  <w:latentStyles w:defLockedState="false" w:defUIPriority="99" w:defSemiHidden="true" w:defUnhideWhenUsed="true" w:defQFormat="false" w:count="267">
    <w:lsdException w:name="Normal" w:uiPriority="0" w:semiHidden="false" w:unhideWhenUsed="false" w:qFormat="true"/>
    <w:lsdException w:name="heading 1" w:uiPriority="9" w:semiHidden="false" w:unhideWhenUsed="false" w:qFormat="true"/>
    <w:lsdException w:name="heading 2" w:uiPriority="9" w:qFormat="true"/>
    <w:lsdException w:name="heading 3" w:uiPriority="9" w:qFormat="true"/>
    <w:lsdException w:name="heading 4" w:uiPriority="9" w:qFormat="true"/>
    <w:lsdException w:name="Title" w:uiPriority="10" w:semiHidden="false" w:unhideWhenUsed="false" w:qFormat="true"/>
    <w:lsdException w:name="Default Paragraph Font" w:uiPriority="1"/>
    <w:lsdException w:name="Subtitle" w:uiPriority="11" w:semiHidden="false" w:unhideWhenUsed="false" w:qFormat="true"/>
    <w:lsdException w:name="Emphasis" w:uiPriority="20" w:semiHidden="false" w:unhideWhenUsed="false" w:qFormat="true"/>
    <w:lsdException w:name="Table Grid" w:uiPriority="59" w:semiHidden="false" w:unhideWhenUsed="false"/>
  </w:latentStyles>
  <w:style w:type="paragraph" w:styleId="Normal" w:default="true">
    <w:name w:val="Normal"/>
    <w:qFormat/>
    <w:rsid w:val="004A3277"/>
  </w:style>
  <w:style w:type="paragraph" w:styleId="Heading1">
    <w:name w:val="heading 1"/>
    <w:basedOn w:val="Normal"/>
    <w:next w:val="Normal"/>
    <w:link w:val="Heading1Char"/>
    <w:uiPriority w:val="9"/>
    <w:qFormat/>
    <w:rsid w:val="00841CD9"/>
    <w:pPr>
      <w:keepNext/>
      <w:keepLines/>
      <w:spacing w:before="480"/>
      <w:outlineLvl w:val="0"/>
    </w:pPr>
    <w:rPr>
      <w:rFonts w:ascii="宋体" w:eastAsia="宋体"/>
      <w:b/>
      <w:bCs/>
      <w:color w:val="000000"/>
      <w:sz w:val="42"/>
      <w:szCs w:val="28"/>
    </w:rPr>
  </w:style>
  <w:style w:type="paragraph" w:styleId="Heading2">
    <w:name w:val="heading 2"/>
    <w:basedOn w:val="Normal"/>
    <w:next w:val="Normal"/>
    <w:link w:val="Heading2Char"/>
    <w:uiPriority w:val="9"/>
    <w:unhideWhenUsed/>
    <w:qFormat/>
    <w:rsid w:val="00841CD9"/>
    <w:pPr>
      <w:keepNext/>
      <w:keepLines/>
      <w:spacing w:before="200"/>
      <w:outlineLvl w:val="1"/>
    </w:pPr>
    <w:rPr>
      <w:rFonts w:ascii="宋体" w:eastAsia="宋体"/>
      <w:b/>
      <w:bCs/>
      <w:color w:val="000000"/>
      <w:sz w:val="38"/>
      <w:szCs w:val="26"/>
    </w:rPr>
  </w:style>
  <w:style w:type="paragraph" w:styleId="Heading3">
    <w:name w:val="heading 3"/>
    <w:basedOn w:val="Normal"/>
    <w:next w:val="Normal"/>
    <w:link w:val="Heading3Char"/>
    <w:uiPriority w:val="9"/>
    <w:unhideWhenUsed/>
    <w:qFormat/>
    <w:rsid w:val="00841CD9"/>
    <w:pPr>
      <w:keepNext/>
      <w:keepLines/>
      <w:spacing w:before="200"/>
      <w:outlineLvl w:val="2"/>
    </w:pPr>
    <w:rPr>
      <w:rFonts w:ascii="宋体" w:eastAsia="宋体"/>
      <w:b/>
      <w:bCs/>
      <w:color w:val="000000"/>
      <w:sz w:val="34"/>
    </w:rPr>
  </w:style>
  <w:style w:type="paragraph" w:styleId="Heading4">
    <w:name w:val="heading 4"/>
    <w:basedOn w:val="Normal"/>
    <w:next w:val="Normal"/>
    <w:link w:val="Heading4Char"/>
    <w:uiPriority w:val="9"/>
    <w:unhideWhenUsed/>
    <w:qFormat/>
    <w:rsid w:val="00841CD9"/>
    <w:pPr>
      <w:keepNext/>
      <w:keepLines/>
      <w:spacing w:before="200"/>
      <w:outlineLvl w:val="3"/>
    </w:pPr>
    <w:rPr>
      <w:rFonts w:ascii="宋体" w:eastAsia="宋体"/>
      <w:b/>
      <w:bCs/>
      <w:color w:val="000000"/>
      <w:sz w:val="30"/>
    </w:rPr>
  </w:style>
  <w:style w:type="character" w:styleId="DefaultParagraphFont" w:default="true">
    <w:name w:val="Default Paragraph Font"/>
    <w:uiPriority w:val="1"/>
    <w:semiHidden/>
    <w:unhideWhenUsed/>
  </w:style>
  <w:style w:type="paragraph" w:styleId="Header">
    <w:name w:val="header"/>
    <w:basedOn w:val="Normal"/>
    <w:link w:val="HeaderChar"/>
    <w:uiPriority w:val="99"/>
    <w:unhideWhenUsed/>
    <w:rsid w:val="00841CD9"/>
    <w:pPr>
      <w:tabs>
        <w:tab w:val="center" w:pos="4680"/>
        <w:tab w:val="right" w:pos="9360"/>
      </w:tabs>
    </w:pPr>
  </w:style>
  <w:style w:type="character" w:styleId="HeaderChar" w:customStyle="true">
    <w:name w:val="Header Char"/>
    <w:basedOn w:val="DefaultParagraphFont"/>
    <w:link w:val="Header"/>
    <w:uiPriority w:val="99"/>
    <w:rsid w:val="00841CD9"/>
  </w:style>
  <w:style w:type="character" w:styleId="Heading1Char" w:customStyle="true">
    <w:name w:val="Heading 1 Char"/>
    <w:basedOn w:val="DefaultParagraphFont"/>
    <w:link w:val="Heading1"/>
    <w:uiPriority w:val="9"/>
    <w:rsid w:val="00841CD9"/>
    <w:rPr>
      <w:rFonts w:asciiTheme="majorHAnsi" w:hAnsiTheme="majorHAnsi" w:eastAsiaTheme="majorEastAsia" w:cstheme="majorBidi"/>
      <w:b/>
      <w:bCs/>
      <w:color w:val="365F91" w:themeColor="accent1" w:themeShade="BF"/>
      <w:sz w:val="28"/>
      <w:szCs w:val="28"/>
    </w:rPr>
  </w:style>
  <w:style w:type="character" w:styleId="Heading2Char" w:customStyle="true">
    <w:name w:val="Heading 2 Char"/>
    <w:basedOn w:val="DefaultParagraphFont"/>
    <w:link w:val="Heading2"/>
    <w:uiPriority w:val="9"/>
    <w:rsid w:val="00841CD9"/>
    <w:rPr>
      <w:rFonts w:asciiTheme="majorHAnsi" w:hAnsiTheme="majorHAnsi" w:eastAsiaTheme="majorEastAsia" w:cstheme="majorBidi"/>
      <w:b/>
      <w:bCs/>
      <w:color w:val="4F81BD" w:themeColor="accent1"/>
      <w:sz w:val="26"/>
      <w:szCs w:val="26"/>
    </w:rPr>
  </w:style>
  <w:style w:type="character" w:styleId="Heading3Char" w:customStyle="true">
    <w:name w:val="Heading 3 Char"/>
    <w:basedOn w:val="DefaultParagraphFont"/>
    <w:link w:val="Heading3"/>
    <w:uiPriority w:val="9"/>
    <w:rsid w:val="00841CD9"/>
    <w:rPr>
      <w:rFonts w:asciiTheme="majorHAnsi" w:hAnsiTheme="majorHAnsi" w:eastAsiaTheme="majorEastAsia" w:cstheme="majorBidi"/>
      <w:b/>
      <w:bCs/>
      <w:color w:val="4F81BD" w:themeColor="accent1"/>
    </w:rPr>
  </w:style>
  <w:style w:type="character" w:styleId="Heading4Char" w:customStyle="true">
    <w:name w:val="Heading 4 Char"/>
    <w:basedOn w:val="DefaultParagraphFont"/>
    <w:link w:val="Heading4"/>
    <w:uiPriority w:val="9"/>
    <w:rsid w:val="00841CD9"/>
    <w:rPr>
      <w:rFonts w:asciiTheme="majorHAnsi" w:hAnsiTheme="majorHAnsi" w:eastAsiaTheme="majorEastAsia" w:cstheme="majorBidi"/>
      <w:b/>
      <w:bCs/>
      <w:i/>
      <w:iCs/>
      <w:color w:val="4F81BD" w:themeColor="accent1"/>
    </w:rPr>
  </w:style>
  <w:style w:type="paragraph" w:styleId="NormalIndent">
    <w:name w:val="Normal Indent"/>
    <w:basedOn w:val="Normal"/>
    <w:uiPriority w:val="99"/>
    <w:unhideWhenUsed/>
    <w:rsid w:val="00841CD9"/>
    <w:pPr>
      <w:ind w:left="720"/>
    </w:pPr>
  </w:style>
  <w:style w:type="paragraph" w:styleId="Subtitle">
    <w:name w:val="Subtitle"/>
    <w:basedOn w:val="Normal"/>
    <w:next w:val="Normal"/>
    <w:link w:val="SubtitleChar"/>
    <w:uiPriority w:val="11"/>
    <w:qFormat/>
    <w:rsid w:val="00841CD9"/>
    <w:pPr>
      <w:numPr>
        <w:ilvl w:val="1"/>
      </w:numPr>
      <w:ind w:left="86"/>
    </w:pPr>
    <w:rPr>
      <w:rFonts w:asciiTheme="majorHAnsi" w:hAnsiTheme="majorHAnsi" w:eastAsiaTheme="majorEastAsia" w:cstheme="majorBidi"/>
      <w:i/>
      <w:iCs/>
      <w:color w:val="4F81BD" w:themeColor="accent1"/>
      <w:spacing w:val="15"/>
      <w:sz w:val="24"/>
      <w:szCs w:val="24"/>
    </w:rPr>
  </w:style>
  <w:style w:type="character" w:styleId="SubtitleChar" w:customStyle="true">
    <w:name w:val="Subtitle Char"/>
    <w:basedOn w:val="DefaultParagraphFont"/>
    <w:link w:val="Subtitle"/>
    <w:uiPriority w:val="11"/>
    <w:rsid w:val="00841CD9"/>
    <w:rPr>
      <w:rFonts w:asciiTheme="majorHAnsi" w:hAnsiTheme="majorHAnsi" w:eastAsiaTheme="majorEastAsia" w:cstheme="majorBidi"/>
      <w:i/>
      <w:iCs/>
      <w:color w:val="4F81BD" w:themeColor="accent1"/>
      <w:spacing w:val="15"/>
      <w:sz w:val="24"/>
      <w:szCs w:val="24"/>
    </w:rPr>
  </w:style>
  <w:style w:type="paragraph" w:styleId="Title">
    <w:name w:val="Title"/>
    <w:basedOn w:val="Normal"/>
    <w:next w:val="Normal"/>
    <w:link w:val="TitleChar"/>
    <w:uiPriority w:val="10"/>
    <w:qFormat/>
    <w:rsid w:val="00841CD9"/>
    <w:pPr>
      <w:pBdr>
        <w:bottom w:val="single" w:color="4F81BD" w:themeColor="accent1" w:sz="8" w:space="4"/>
      </w:pBdr>
      <w:spacing w:after="300"/>
      <w:contextualSpacing/>
    </w:pPr>
    <w:rPr>
      <w:rFonts w:asciiTheme="majorHAnsi" w:hAnsiTheme="majorHAnsi" w:eastAsiaTheme="majorEastAsia" w:cstheme="majorBidi"/>
      <w:color w:val="17365D" w:themeColor="text2" w:themeShade="BF"/>
      <w:spacing w:val="5"/>
      <w:kern w:val="28"/>
      <w:sz w:val="52"/>
      <w:szCs w:val="52"/>
    </w:rPr>
  </w:style>
  <w:style w:type="character" w:styleId="TitleChar" w:customStyle="true">
    <w:name w:val="Title Char"/>
    <w:basedOn w:val="DefaultParagraphFont"/>
    <w:link w:val="Title"/>
    <w:uiPriority w:val="10"/>
    <w:rsid w:val="00841CD9"/>
    <w:rPr>
      <w:rFonts w:asciiTheme="majorHAnsi" w:hAnsiTheme="majorHAnsi" w:eastAsiaTheme="majorEastAsia" w:cstheme="majorBidi"/>
      <w:color w:val="17365D" w:themeColor="text2" w:themeShade="BF"/>
      <w:spacing w:val="5"/>
      <w:kern w:val="28"/>
      <w:sz w:val="52"/>
      <w:szCs w:val="52"/>
    </w:rPr>
  </w:style>
  <w:style w:type="character" w:styleId="Emphasis">
    <w:name w:val="Emphasis"/>
    <w:basedOn w:val="DefaultParagraphFont"/>
    <w:uiPriority w:val="20"/>
    <w:qFormat/>
    <w:rsid w:val="00D1197D"/>
    <w:rPr>
      <w:i/>
      <w:iCs/>
    </w:rPr>
  </w:style>
  <w:style w:type="character" w:styleId="Hyperlink">
    <w:name w:val="Hyperlink"/>
    <w:basedOn w:val="DefaultParagraphFont"/>
    <w:uiPriority w:val="99"/>
    <w:unhideWhenUsed/>
    <w:rPr>
      <w:color w:val="0000FF" w:themeColor="hyperlink"/>
      <w:u w:val="single"/>
    </w:rPr>
  </w:style>
  <w:style w:type="table" w:styleId="TableGrid">
    <w:name w:val="Table Grid"/>
    <w:basedOn w:val="TableNormal"/>
    <w:uiPriority w:val="59"/>
    <w:pPr>
      <w:spacing w:after="0" w:line="240" w:lineRule="auto"/>
    </w:pPr>
    <w:tblPr>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w:type="table" w:styleId="TableNormal" w:default="true">
    <w:name w:val="Normal Table"/>
    <w:uiPriority w:val="99"/>
    <w:semiHidden/>
    <w:unhideWhenUsed/>
    <w:qFormat/>
    <w:tblPr>
      <w:tblInd w:w="0" w:type="dxa"/>
      <w:tblCellMar>
        <w:top w:w="0" w:type="dxa"/>
        <w:left w:w="108" w:type="dxa"/>
        <w:bottom w:w="0" w:type="dxa"/>
        <w:right w:w="108" w:type="dxa"/>
      </w:tblCellMar>
    </w:tblPr>
  </w:style>
  <w:style w:type="paragraph" w:styleId="Caption">
    <w:name w:val="caption"/>
    <w:basedOn w:val="Normal"/>
    <w:next w:val="Normal"/>
    <w:uiPriority w:val="35"/>
    <w:semiHidden/>
    <w:unhideWhenUsed/>
    <w:qFormat/>
    <w:rsid w:val="007109C0"/>
    <w:pPr>
      <w:spacing w:line="240" w:lineRule="auto"/>
    </w:pPr>
    <w:rPr>
      <w:b/>
      <w:bCs/>
      <w:color w:val="4F81BD" w:themeColor="accent1"/>
      <w:sz w:val="18"/>
      <w:szCs w:val="18"/>
    </w:rPr>
  </w:style>
  <w:style w:type="paragraph" w:styleId="Heading5">
    <w:name w:val="heading 5"/>
    <w:basedOn w:val="Normal"/>
    <w:next w:val="Normal"/>
    <w:link w:val="Heading5Char"/>
    <w:uiPriority w:val="9"/>
    <w:unhideWhenUsed/>
    <w:qFormat/>
    <w:rsid w:val="00841CD9"/>
    <w:pPr>
      <w:keepNext/>
      <w:keepLines/>
      <w:spacing w:before="200"/>
      <w:outlineLvl w:val="4"/>
    </w:pPr>
    <w:rPr>
      <w:rFonts w:ascii="宋体" w:eastAsia="宋体"/>
      <w:b/>
      <w:bCs/>
      <w:color w:val="000000"/>
      <w:sz w:val="28"/>
    </w:rPr>
  </w:style>
  <w:style w:type="paragraph" w:styleId="ne-codeblock"/>
</w:styles>
</file>

<file path=word/_rels/document.xml.rels><?xml version="1.0" encoding="UTF-8" standalone="yes"?><Relationships xmlns="http://schemas.openxmlformats.org/package/2006/relationships"><Relationship Id="rId1" Target="styles.xml" Type="http://schemas.openxmlformats.org/officeDocument/2006/relationships/styles"/><Relationship Id="rId2" Target="settings.xml" Type="http://schemas.openxmlformats.org/officeDocument/2006/relationships/settings"/><Relationship Id="rId3" Target="numbering.xml" Type="http://schemas.openxmlformats.org/officeDocument/2006/relationships/numbering"/><Relationship Id="rId4" Target="media/document_image_rId4.png" Type="http://schemas.openxmlformats.org/officeDocument/2006/relationships/image"/><Relationship Id="rId5" Target="http://localhost:8080" TargetMode="External" Type="http://schemas.openxmlformats.org/officeDocument/2006/relationships/hyperlink"/><Relationship Id="rId6" Target="http://127.0.0.1:3000" TargetMode="External" Type="http://schemas.openxmlformats.org/officeDocument/2006/relationships/hyperlink"/><Relationship Id="rId7" Target="http://zfpx" TargetMode="External" Type="http://schemas.openxmlformats.org/officeDocument/2006/relationships/hyperlink"/><Relationship Id="rId8" Target="http://127.0.0.1:8081/media_store.php/tmp-test/;" TargetMode="External" Type="http://schemas.openxmlformats.org/officeDocument/2006/relationships/hyperlink"/></Relationships>
</file>

<file path=docProps/app.xml><?xml version="1.0" encoding="utf-8"?>
<properties:Properties xmlns:vt="http://schemas.openxmlformats.org/officeDocument/2006/docPropsVTypes" xmlns:properties="http://schemas.openxmlformats.org/officeDocument/2006/extended-properties"/>
</file>

<file path=docProps/core.xml><?xml version="1.0" encoding="utf-8"?>
<cp:coreProperties xmlns:cp="http://schemas.openxmlformats.org/package/2006/metadata/core-properties" xmlns:dc="http://purl.org/dc/elements/1.1/" xmlns:dcterms="http://purl.org/dc/terms/" xmlns:xsi="http://www.w3.org/2001/XMLSchema-instance"/>
</file>