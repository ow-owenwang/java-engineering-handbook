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单页面应用（SPA）的路由设置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3d219eec" w:id="0"/>
      <w:r>
        <w:rPr>
          <w:rFonts w:ascii="宋体" w:hAnsi="Times New Roman" w:eastAsia="宋体"/>
        </w:rPr>
        <w:t>第一部分配置</w:t>
      </w:r>
    </w:p>
    <w:bookmarkEnd w:id="0"/>
    <w:bookmarkStart w:name="EOGLn" w:id="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location / {</w:t>
        <w:br/>
        <w:t xml:space="preserve">    try_files $uri $uri/ /index.html?$args;</w:t>
        <w:br/>
        <w:t>}</w:t>
        <w:br/>
      </w:r>
    </w:p>
    <w:bookmarkEnd w:id="1"/>
    <w:bookmarkStart w:name="ud045892f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location / { ... }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：这部分匹配所有以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开头的请求，也就是根路径及其子路径。</w:t>
      </w:r>
    </w:p>
    <w:bookmarkEnd w:id="2"/>
    <w:bookmarkStart w:name="ufbc8c01d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try_files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指令用于尝试按顺序查找文件并返回第一个找到的文件，如果找不到则继续尝试下一个。</w:t>
      </w:r>
    </w:p>
    <w:bookmarkEnd w:id="3"/>
    <w:bookmarkStart w:name="uef7aa7c2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具体来说，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try_files $uri $uri/ /index.html?$args;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的含义是：</w:t>
      </w:r>
    </w:p>
    <w:bookmarkEnd w:id="4"/>
    <w:bookmarkStart w:name="u840c360c" w:id="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$uri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：尝试请求的URI对应的文件路径。</w:t>
      </w:r>
    </w:p>
    <w:bookmarkEnd w:id="5"/>
    <w:bookmarkStart w:name="uac268f76" w:id="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$uri/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：如果请求的URI是一个目录，则尝试请求该目录。</w:t>
      </w:r>
    </w:p>
    <w:bookmarkEnd w:id="6"/>
    <w:bookmarkStart w:name="uf0f641c1" w:id="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/index.html?$args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：如果以上两者都找不到，尝试请求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/index.html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文件，并附加原始请求的查询参数（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$args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7"/>
    <w:bookmarkStart w:name="05fbd668" w:id="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第二部分配置</w:t>
      </w:r>
    </w:p>
    <w:bookmarkEnd w:id="8"/>
    <w:bookmarkStart w:name="UKt9n" w:id="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location ~* ^/(?&lt;single&gt;.+)/.*$ {</w:t>
        <w:br/>
        <w:t xml:space="preserve">    try_files $uri/index.html $uri.html $uri/ $uri /$single/index.html =404;</w:t>
        <w:br/>
        <w:t>}</w:t>
        <w:br/>
      </w:r>
    </w:p>
    <w:bookmarkEnd w:id="9"/>
    <w:bookmarkStart w:name="u33b89640" w:id="1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location ~* ^/(?&lt;single&gt;.+)/.*$ { ... }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：这部分使用正则表达式匹配URI。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~*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表示不区分大小写的匹配。正则表达式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^/(?&lt;single&gt;.+)/.*$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表示匹配以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开头，接着是任意字符（捕获到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single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变量中），然后是任意字符（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.*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10"/>
    <w:bookmarkStart w:name="u20cc601e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具体来说，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try_files $uri/index.html $uri.html $uri/ $uri /$single/index.html =404;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的含义是：</w:t>
      </w:r>
    </w:p>
    <w:bookmarkEnd w:id="11"/>
    <w:bookmarkStart w:name="u2c2365c3" w:id="1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$uri/index.html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：尝试请求的URI路径加上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index.html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文件。</w:t>
      </w:r>
    </w:p>
    <w:bookmarkEnd w:id="12"/>
    <w:bookmarkStart w:name="u6b9afa8e" w:id="1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$uri.html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：如果找不到，则尝试请求URI路径对应的HTML文件。</w:t>
      </w:r>
    </w:p>
    <w:bookmarkEnd w:id="13"/>
    <w:bookmarkStart w:name="u70ff81bb" w:id="1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$uri/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：如果仍找不到，则尝试请求URI路径对应的目录。</w:t>
      </w:r>
    </w:p>
    <w:bookmarkEnd w:id="14"/>
    <w:bookmarkStart w:name="u885441e9" w:id="1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$uri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：如果仍找不到，则尝试请求原始URI路径。</w:t>
      </w:r>
    </w:p>
    <w:bookmarkEnd w:id="15"/>
    <w:bookmarkStart w:name="ucd829bbe" w:id="1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/$single/index.html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：如果还找不到，则尝试请求捕获到的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single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变量对应路径下的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index.html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文件。</w:t>
      </w:r>
    </w:p>
    <w:bookmarkEnd w:id="16"/>
    <w:bookmarkStart w:name="uc3c08f3b" w:id="1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=404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：如果以上都找不到，则返回404错误。</w:t>
      </w:r>
    </w:p>
    <w:bookmarkEnd w:id="17"/>
    <w:bookmarkStart w:name="25f9c7fa" w:id="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总结</w:t>
      </w:r>
    </w:p>
    <w:bookmarkEnd w:id="18"/>
    <w:bookmarkStart w:name="uf6d85971" w:id="1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第一段配置主要用于匹配根路径及其子路径的请求，优先返回实际文件或目录，找不到则返回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index.html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并附带查询参数。</w:t>
      </w:r>
    </w:p>
    <w:bookmarkEnd w:id="19"/>
    <w:bookmarkStart w:name="u0fc271d4" w:id="2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第二段配置使用正则表达式匹配更复杂的路径，尝试多种文件和目录查找顺序，找不到则返回404错误。捕获的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single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变量用于构造备用的文件路径。</w:t>
      </w:r>
    </w:p>
    <w:bookmarkEnd w:id="20"/>
    <w:bookmarkStart w:name="u5b5cb529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这两段配置通常用于单页面应用（SPA）的路由设置，确保前端路由在刷新时能够正确加载对应的资源或返回404错误。</w:t>
      </w:r>
    </w:p>
    <w:bookmarkEnd w:id="2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