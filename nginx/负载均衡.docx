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负载均衡</w:t>
      </w:r>
    </w:p>
    <w:p>
      <w:pPr>
        <w:spacing w:after="50" w:line="360" w:lineRule="auto" w:beforeLines="100"/>
        <w:ind w:left="0"/>
        <w:jc w:val="left"/>
      </w:pPr>
      <w:bookmarkStart w:name="u16bfdd6c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轮询</w:t>
      </w:r>
    </w:p>
    <w:bookmarkEnd w:id="0"/>
    <w:bookmarkStart w:name="u214bd827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默认情况下使用轮询方式，逐一转发，这种方式适用于无状态请求。</w:t>
      </w:r>
    </w:p>
    <w:bookmarkEnd w:id="1"/>
    <w:bookmarkStart w:name="udf5e6f42" w:id="2"/>
    <w:bookmarkEnd w:id="2"/>
    <w:bookmarkStart w:name="u5f5e73d7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weight(权重)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指定轮询几率，weight和访问比率成正比，用于后端服务器性能不均的情况。</w:t>
      </w:r>
    </w:p>
    <w:bookmarkEnd w:id="3"/>
    <w:bookmarkStart w:name="uc3e46dca" w:id="4"/>
    <w:bookmarkEnd w:id="4"/>
    <w:bookmarkStart w:name="IyZhc" w:id="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upstream httpd {</w:t>
        <w:br/>
        <w:t>server 127.0.0.1:8050        weight=10 down;</w:t>
        <w:br/>
        <w:t>server 127.0.0.1:8060        weight=1;</w:t>
        <w:br/>
        <w:t>server 127.0.0.1:8060        weight=1 backup;</w:t>
        <w:br/>
        <w:t>}</w:t>
        <w:br/>
      </w:r>
    </w:p>
    <w:bookmarkEnd w:id="5"/>
    <w:bookmarkStart w:name="u075e857e" w:id="6"/>
    <w:bookmarkEnd w:id="6"/>
    <w:bookmarkStart w:name="u0303bf5a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down: 表示当前的server暂时不参与负载</w:t>
      </w:r>
    </w:p>
    <w:bookmarkEnd w:id="7"/>
    <w:bookmarkStart w:name="u568fc32f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weight: 默认为1.weight越大，负载的权重就越大。</w:t>
      </w:r>
    </w:p>
    <w:bookmarkEnd w:id="8"/>
    <w:bookmarkStart w:name="ua7e34a67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backup: 其它所有的非backup机器down或者忙的时候，请求backup机器。</w:t>
      </w:r>
    </w:p>
    <w:bookmarkEnd w:id="9"/>
    <w:bookmarkStart w:name="u76911228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ip_hash</w:t>
      </w:r>
    </w:p>
    <w:bookmarkEnd w:id="10"/>
    <w:bookmarkStart w:name="uec0cb890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根据客户端的ip地址转发同一台服务器，可以保持会话。</w:t>
      </w:r>
    </w:p>
    <w:bookmarkEnd w:id="11"/>
    <w:bookmarkStart w:name="ucf9e2a83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ip_hash的问题是网络切换后，ip也会变。</w:t>
      </w:r>
    </w:p>
    <w:bookmarkEnd w:id="12"/>
    <w:bookmarkStart w:name="u334c7554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least_conn</w:t>
      </w:r>
    </w:p>
    <w:bookmarkEnd w:id="13"/>
    <w:bookmarkStart w:name="uf1dd4e55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最少连接访问</w:t>
      </w:r>
    </w:p>
    <w:bookmarkEnd w:id="1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