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Nginx URL 重写</w:t>
      </w:r>
    </w:p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bookmarkStart w:name="5OA68" w:id="0"/>
      <w:r>
        <w:rPr>
          <w:rFonts w:ascii="宋体" w:hAnsi="Courier New" w:eastAsia="宋体"/>
          <w:color w:val="000000"/>
          <w:sz w:val="20"/>
        </w:rPr>
        <w:t/>
        <w:t>rewrite ^/foo/images/(.*).(png|jpg|gif) /image.php?filename=$1.$2;</w:t>
        <w:br/>
        <w:t/>
        <w:br/>
      </w:r>
    </w:p>
    <w:bookmarkEnd w:id="0"/>
    <w:bookmarkStart w:name="bccf4954acb1d0dd11706ed33d3b04e0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这样的话访问 /foo/images/hello/world/a.jpg 实际上是访问 /image.php?filename=hello/world/a.jpg</w:t>
      </w:r>
    </w:p>
    <w:bookmarkEnd w:id="1"/>
    <w:bookmarkStart w:name="9b5b1f8cc7a21daae99ad16aefd13e02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所以在这个时候 php 就可以采取一些措施并且来决定最终应该输出什么样的数据了(当然我们这里期望的应该是输出一个jpeg图像的数据)</w:t>
      </w:r>
    </w:p>
    <w:bookmarkEnd w:id="2"/>
    <w:bookmarkStart w:name="8a9daccb3a4af138267bda2b85495f65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所有的支持质量参数的图片CDN都是这个道理</w:t>
      </w:r>
    </w:p>
    <w:bookmarkEnd w:id="3"/>
    <w:bookmarkStart w:name="a3d4ae155dc228fac228b28aca2f6f7e" w:id="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nginx也有插件可以直接实现类似的效果(不需要依赖php等其它服务器端程序)</w:t>
      </w:r>
    </w:p>
    <w:bookmarkEnd w:id="4"/>
    <w:bookmarkStart w:name="PeVdO" w:id="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server {</w:t>
        <w:br/>
        <w:t xml:space="preserve">  listen 80;</w:t>
        <w:br/>
        <w:t xml:space="preserve">  server_name localhost;</w:t>
        <w:br/>
        <w:t/>
        <w:br/>
        <w:t xml:space="preserve">  location / {</w:t>
        <w:br/>
        <w:t xml:space="preserve">    # rewrite ^2.html$ /index.jsp?pageNum=2 break;</w:t>
        <w:br/>
        <w:t xml:space="preserve">    rewrite ^/([0-9]+).html$ /index.jsp?pageNum=$1 break;</w:t>
        <w:br/>
        <w:t xml:space="preserve">    proxy_pass http://192.168.44.104:8080;</w:t>
        <w:br/>
        <w:t xml:space="preserve">  }</w:t>
        <w:br/>
        <w:t>}</w:t>
        <w:br/>
      </w:r>
    </w:p>
    <w:bookmarkEnd w:id="5"/>
    <w:bookmarkStart w:name="ud3cd3014" w:id="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break</w:t>
      </w:r>
    </w:p>
    <w:bookmarkEnd w:id="6"/>
    <w:bookmarkStart w:name="u7d59a47c" w:id="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last</w:t>
      </w:r>
    </w:p>
    <w:bookmarkEnd w:id="7"/>
    <w:bookmarkStart w:name="u9da82047" w:id="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redirect</w:t>
      </w:r>
    </w:p>
    <w:bookmarkEnd w:id="8"/>
    <w:bookmarkStart w:name="ud07d7bc2" w:id="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permanent</w:t>
      </w:r>
    </w:p>
    <w:bookmarkEnd w:id="9"/>
    <w:bookmarkStart w:name="u69fcadaa" w:id="10"/>
    <w:bookmarkEnd w:id="10"/>
    <w:bookmarkStart w:name="uc4b6fe74" w:id="11"/>
    <w:p>
      <w:pPr>
        <w:spacing w:after="50" w:line="360" w:lineRule="auto" w:beforeLines="100"/>
        <w:ind w:left="0"/>
        <w:jc w:val="left"/>
      </w:pPr>
      <w:bookmarkStart w:name="u731f1732" w:id="12"/>
      <w:r>
        <w:rPr>
          <w:rFonts w:eastAsia="宋体" w:ascii="宋体"/>
        </w:rPr>
        <w:drawing>
          <wp:inline distT="0" distB="0" distL="0" distR="0">
            <wp:extent cx="5842000" cy="258208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076266" cy="401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</w:p>
    <w:bookmarkEnd w:id="11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